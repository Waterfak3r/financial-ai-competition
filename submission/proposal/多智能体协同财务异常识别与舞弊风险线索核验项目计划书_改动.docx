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995FCD">
      <w:pPr>
        <w:pStyle w:val="26"/>
        <w:spacing w:before="240" w:after="80"/>
        <w:jc w:val="center"/>
        <w:rPr>
          <w:rFonts w:hint="eastAsia" w:ascii="宋体" w:hAnsi="宋体" w:eastAsia="宋体" w:cs="宋体"/>
        </w:rPr>
      </w:pPr>
      <w:r>
        <w:rPr>
          <w:rFonts w:hint="eastAsia" w:ascii="宋体" w:hAnsi="宋体" w:eastAsia="宋体" w:cs="宋体"/>
          <w:b/>
          <w:color w:val="000000"/>
          <w:sz w:val="44"/>
          <w:szCs w:val="44"/>
        </w:rPr>
        <w:t>FINTRACE</w:t>
      </w:r>
    </w:p>
    <w:p w14:paraId="0CB321CD">
      <w:pPr>
        <w:pStyle w:val="31"/>
        <w:keepNext/>
        <w:jc w:val="center"/>
        <w:rPr>
          <w:rFonts w:hint="eastAsia" w:ascii="宋体" w:hAnsi="宋体" w:eastAsia="宋体" w:cs="宋体"/>
        </w:rPr>
      </w:pPr>
      <w:r>
        <w:rPr>
          <w:rFonts w:hint="eastAsia" w:ascii="宋体" w:hAnsi="宋体" w:eastAsia="宋体" w:cs="宋体"/>
        </w:rPr>
        <w:t>多智能体协同财务异常识别与舞弊风险线索核验项目计划书</w:t>
      </w:r>
    </w:p>
    <w:p w14:paraId="024969BA">
      <w:pPr>
        <w:pStyle w:val="26"/>
        <w:spacing w:after="280"/>
        <w:jc w:val="center"/>
        <w:rPr>
          <w:rFonts w:hint="eastAsia" w:ascii="宋体" w:hAnsi="宋体" w:eastAsia="宋体" w:cs="宋体"/>
        </w:rPr>
      </w:pPr>
      <w:r>
        <w:rPr>
          <w:rFonts w:hint="eastAsia" w:ascii="宋体" w:hAnsi="宋体" w:eastAsia="宋体" w:cs="宋体"/>
          <w:b/>
          <w:color w:val="000000"/>
          <w:sz w:val="25"/>
        </w:rPr>
        <w:t>选题二  上市公司财务报告分析</w:t>
      </w:r>
    </w:p>
    <w:p w14:paraId="6D5256C2">
      <w:pPr>
        <w:pStyle w:val="165"/>
        <w:spacing w:after="160"/>
        <w:jc w:val="center"/>
        <w:rPr>
          <w:rFonts w:hint="eastAsia" w:ascii="宋体" w:hAnsi="宋体" w:eastAsia="宋体" w:cs="宋体"/>
        </w:rPr>
      </w:pPr>
      <w:r>
        <w:rPr>
          <w:rFonts w:hint="eastAsia" w:ascii="宋体" w:hAnsi="宋体" w:eastAsia="宋体" w:cs="宋体"/>
          <w:b w:val="0"/>
          <w:color w:val="4A4A4A"/>
          <w:sz w:val="18"/>
        </w:rPr>
        <w:t>进展截至 2026 年 10 月 1 日</w:t>
      </w:r>
    </w:p>
    <w:p w14:paraId="15A1DD77">
      <w:pPr>
        <w:pStyle w:val="3"/>
        <w:rPr>
          <w:rFonts w:hint="eastAsia" w:ascii="宋体" w:hAnsi="宋体" w:eastAsia="宋体" w:cs="宋体"/>
        </w:rPr>
      </w:pPr>
      <w:r>
        <w:rPr>
          <w:rFonts w:hint="eastAsia" w:ascii="宋体" w:hAnsi="宋体" w:eastAsia="宋体" w:cs="宋体"/>
        </w:rPr>
        <w:t>执行摘要</w:t>
      </w:r>
    </w:p>
    <w:p w14:paraId="64096684">
      <w:pPr>
        <w:rPr>
          <w:rFonts w:hint="eastAsia" w:ascii="宋体" w:hAnsi="宋体" w:eastAsia="宋体" w:cs="宋体"/>
        </w:rPr>
      </w:pPr>
      <w:r>
        <w:rPr>
          <w:rFonts w:hint="eastAsia" w:ascii="宋体" w:hAnsi="宋体" w:eastAsia="宋体" w:cs="宋体"/>
        </w:rPr>
        <w:t>上市公司财报分析要先确认哪些指标发生变化、比较口径是否成立，再判断年报原文能否解释变化，并指出仍需核查的事项。FINTRACE 面向非金融上市公司文本型财报，输出带来源的指标对照、经核验的事实与计算、候选异常线索和后续核查路径，供分析人员复核。模型生成的解释作为观点单列，异常线索不构成舞弊认定。</w:t>
      </w:r>
    </w:p>
    <w:p w14:paraId="34E84C37">
      <w:pPr>
        <w:rPr>
          <w:rFonts w:hint="eastAsia" w:ascii="宋体" w:hAnsi="宋体" w:eastAsia="宋体" w:cs="宋体"/>
        </w:rPr>
      </w:pPr>
      <w:r>
        <w:rPr>
          <w:rFonts w:hint="eastAsia" w:ascii="宋体" w:hAnsi="宋体" w:eastAsia="宋体" w:cs="宋体"/>
        </w:rPr>
        <w:t>现有确定性年度流程（M2）已在海天味业 603288 的 2024 年报样例上完成一条分析闭环：8 条事实、8 项计算、16 条确定性主张通过对应核验，形成 2 条候选信号。报告期营收同比增加 9.53%，归母净利润增加 12.75%，经营现金流净额下降 6.96%；数字变化已核验，原因仍待年报材料进一步支持。四规则筛查（M3）已有独立试行路径，AI 调查与最终评审也有显式工作流和本地模拟验证；二者当前分为不同模式。</w:t>
      </w:r>
    </w:p>
    <w:p w14:paraId="6A085691">
      <w:pPr>
        <w:rPr>
          <w:rFonts w:hint="eastAsia" w:ascii="宋体" w:hAnsi="宋体" w:eastAsia="宋体" w:cs="宋体"/>
        </w:rPr>
      </w:pPr>
      <w:r>
        <w:rPr>
          <w:rFonts w:hint="eastAsia" w:ascii="宋体" w:hAnsi="宋体" w:eastAsia="宋体" w:cs="宋体"/>
        </w:rPr>
        <w:t>下一关是让一个可回放的新任务同时呈现清楚的变化、具体原文支持的解释和可点击证据，并完成新增</w:t>
      </w:r>
      <w:bookmarkStart w:id="0" w:name="_GoBack"/>
      <w:r>
        <w:rPr>
          <w:rFonts w:hint="eastAsia" w:ascii="宋体" w:hAnsi="宋体" w:eastAsia="宋体" w:cs="宋体"/>
        </w:rPr>
        <w:t>最终评审的真实在线验收。随后再以人工核对的跨公司样本评估错误拒绝、误报、弃权、覆盖和运行成本；半年报与</w:t>
      </w:r>
      <w:bookmarkEnd w:id="0"/>
      <w:r>
        <w:rPr>
          <w:rFonts w:hint="eastAsia" w:ascii="宋体" w:hAnsi="宋体" w:eastAsia="宋体" w:cs="宋体"/>
        </w:rPr>
        <w:t>季度同比环比作为后续扩展。</w:t>
      </w:r>
    </w:p>
    <w:p w14:paraId="20CD53F3">
      <w:pPr>
        <w:pStyle w:val="3"/>
        <w:rPr>
          <w:rFonts w:hint="eastAsia" w:ascii="宋体" w:hAnsi="宋体" w:eastAsia="宋体" w:cs="宋体"/>
        </w:rPr>
      </w:pPr>
      <w:r>
        <w:rPr>
          <w:rFonts w:hint="eastAsia" w:ascii="宋体" w:hAnsi="宋体" w:eastAsia="宋体" w:cs="宋体"/>
        </w:rPr>
        <w:t>内容提要</w:t>
      </w:r>
    </w:p>
    <w:p w14:paraId="0E0D3318">
      <w:pPr>
        <w:pStyle w:val="165"/>
        <w:spacing w:after="28"/>
        <w:ind w:left="170"/>
        <w:rPr>
          <w:rFonts w:hint="eastAsia" w:ascii="宋体" w:hAnsi="宋体" w:eastAsia="宋体" w:cs="宋体"/>
        </w:rPr>
      </w:pPr>
      <w:r>
        <w:rPr>
          <w:rFonts w:hint="eastAsia" w:ascii="宋体" w:hAnsi="宋体" w:eastAsia="宋体" w:cs="宋体"/>
          <w:b w:val="0"/>
          <w:color w:val="202020"/>
          <w:sz w:val="19"/>
        </w:rPr>
        <w:t>一 方案定位</w:t>
      </w:r>
    </w:p>
    <w:p w14:paraId="71BE8504">
      <w:pPr>
        <w:pStyle w:val="165"/>
        <w:spacing w:after="28"/>
        <w:ind w:left="170"/>
        <w:rPr>
          <w:rFonts w:hint="eastAsia" w:ascii="宋体" w:hAnsi="宋体" w:eastAsia="宋体" w:cs="宋体"/>
        </w:rPr>
      </w:pPr>
      <w:r>
        <w:rPr>
          <w:rFonts w:hint="eastAsia" w:ascii="宋体" w:hAnsi="宋体" w:eastAsia="宋体" w:cs="宋体"/>
          <w:b w:val="0"/>
          <w:color w:val="202020"/>
          <w:sz w:val="19"/>
        </w:rPr>
        <w:t>二 总体思路</w:t>
      </w:r>
    </w:p>
    <w:p w14:paraId="093FEB19">
      <w:pPr>
        <w:pStyle w:val="165"/>
        <w:spacing w:after="28"/>
        <w:ind w:left="170"/>
        <w:rPr>
          <w:rFonts w:hint="eastAsia" w:ascii="宋体" w:hAnsi="宋体" w:eastAsia="宋体" w:cs="宋体"/>
        </w:rPr>
      </w:pPr>
      <w:r>
        <w:rPr>
          <w:rFonts w:hint="eastAsia" w:ascii="宋体" w:hAnsi="宋体" w:eastAsia="宋体" w:cs="宋体"/>
          <w:b w:val="0"/>
          <w:color w:val="202020"/>
          <w:sz w:val="19"/>
        </w:rPr>
        <w:t>三 总体架构</w:t>
      </w:r>
    </w:p>
    <w:p w14:paraId="6663465F">
      <w:pPr>
        <w:pStyle w:val="165"/>
        <w:spacing w:after="28"/>
        <w:ind w:left="170"/>
        <w:rPr>
          <w:rFonts w:hint="eastAsia" w:ascii="宋体" w:hAnsi="宋体" w:eastAsia="宋体" w:cs="宋体"/>
        </w:rPr>
      </w:pPr>
      <w:r>
        <w:rPr>
          <w:rFonts w:hint="eastAsia" w:ascii="宋体" w:hAnsi="宋体" w:eastAsia="宋体" w:cs="宋体"/>
          <w:b w:val="0"/>
          <w:color w:val="202020"/>
          <w:sz w:val="19"/>
        </w:rPr>
        <w:t>四 技术栈与开发工具</w:t>
      </w:r>
    </w:p>
    <w:p w14:paraId="5880E78D">
      <w:pPr>
        <w:pStyle w:val="165"/>
        <w:spacing w:after="28"/>
        <w:ind w:left="170"/>
        <w:rPr>
          <w:rFonts w:hint="eastAsia" w:ascii="宋体" w:hAnsi="宋体" w:eastAsia="宋体" w:cs="宋体"/>
        </w:rPr>
      </w:pPr>
      <w:r>
        <w:rPr>
          <w:rFonts w:hint="eastAsia" w:ascii="宋体" w:hAnsi="宋体" w:eastAsia="宋体" w:cs="宋体"/>
          <w:b w:val="0"/>
          <w:color w:val="202020"/>
          <w:sz w:val="19"/>
        </w:rPr>
        <w:t>五 多智能体分工</w:t>
      </w:r>
    </w:p>
    <w:p w14:paraId="319A618C">
      <w:pPr>
        <w:pStyle w:val="165"/>
        <w:spacing w:after="28"/>
        <w:ind w:left="170"/>
        <w:rPr>
          <w:rFonts w:hint="eastAsia" w:ascii="宋体" w:hAnsi="宋体" w:eastAsia="宋体" w:cs="宋体"/>
        </w:rPr>
      </w:pPr>
      <w:r>
        <w:rPr>
          <w:rFonts w:hint="eastAsia" w:ascii="宋体" w:hAnsi="宋体" w:eastAsia="宋体" w:cs="宋体"/>
          <w:b w:val="0"/>
          <w:color w:val="202020"/>
          <w:sz w:val="19"/>
        </w:rPr>
        <w:t>六 数据与标注</w:t>
      </w:r>
    </w:p>
    <w:p w14:paraId="2434597C">
      <w:pPr>
        <w:pStyle w:val="165"/>
        <w:spacing w:after="28"/>
        <w:ind w:left="170"/>
        <w:rPr>
          <w:rFonts w:hint="eastAsia" w:ascii="宋体" w:hAnsi="宋体" w:eastAsia="宋体" w:cs="宋体"/>
        </w:rPr>
      </w:pPr>
      <w:r>
        <w:rPr>
          <w:rFonts w:hint="eastAsia" w:ascii="宋体" w:hAnsi="宋体" w:eastAsia="宋体" w:cs="宋体"/>
          <w:b w:val="0"/>
          <w:color w:val="202020"/>
          <w:sz w:val="19"/>
        </w:rPr>
        <w:t>七 模型与财务方法</w:t>
      </w:r>
    </w:p>
    <w:p w14:paraId="4EEFB7CC">
      <w:pPr>
        <w:pStyle w:val="165"/>
        <w:spacing w:after="28"/>
        <w:ind w:left="170"/>
        <w:rPr>
          <w:rFonts w:hint="eastAsia" w:ascii="宋体" w:hAnsi="宋体" w:eastAsia="宋体" w:cs="宋体"/>
        </w:rPr>
      </w:pPr>
      <w:r>
        <w:rPr>
          <w:rFonts w:hint="eastAsia" w:ascii="宋体" w:hAnsi="宋体" w:eastAsia="宋体" w:cs="宋体"/>
          <w:b w:val="0"/>
          <w:color w:val="202020"/>
          <w:sz w:val="19"/>
        </w:rPr>
        <w:t>八 分析流程</w:t>
      </w:r>
    </w:p>
    <w:p w14:paraId="56F6978A">
      <w:pPr>
        <w:pStyle w:val="165"/>
        <w:spacing w:after="28"/>
        <w:ind w:left="170"/>
        <w:rPr>
          <w:rFonts w:hint="eastAsia" w:ascii="宋体" w:hAnsi="宋体" w:eastAsia="宋体" w:cs="宋体"/>
        </w:rPr>
      </w:pPr>
      <w:r>
        <w:rPr>
          <w:rFonts w:hint="eastAsia" w:ascii="宋体" w:hAnsi="宋体" w:eastAsia="宋体" w:cs="宋体"/>
          <w:b w:val="0"/>
          <w:color w:val="202020"/>
          <w:sz w:val="19"/>
        </w:rPr>
        <w:t>九 输出与证据链</w:t>
      </w:r>
    </w:p>
    <w:p w14:paraId="48178BD8">
      <w:pPr>
        <w:pStyle w:val="165"/>
        <w:spacing w:after="28"/>
        <w:ind w:left="170"/>
        <w:rPr>
          <w:rFonts w:hint="eastAsia" w:ascii="宋体" w:hAnsi="宋体" w:eastAsia="宋体" w:cs="宋体"/>
        </w:rPr>
      </w:pPr>
      <w:r>
        <w:rPr>
          <w:rFonts w:hint="eastAsia" w:ascii="宋体" w:hAnsi="宋体" w:eastAsia="宋体" w:cs="宋体"/>
          <w:b w:val="0"/>
          <w:color w:val="202020"/>
          <w:sz w:val="19"/>
        </w:rPr>
        <w:t>十 评估方案</w:t>
      </w:r>
    </w:p>
    <w:p w14:paraId="7CDA9C3F">
      <w:pPr>
        <w:pStyle w:val="165"/>
        <w:spacing w:after="28"/>
        <w:ind w:left="170"/>
        <w:rPr>
          <w:rFonts w:hint="eastAsia" w:ascii="宋体" w:hAnsi="宋体" w:eastAsia="宋体" w:cs="宋体"/>
        </w:rPr>
      </w:pPr>
      <w:r>
        <w:rPr>
          <w:rFonts w:hint="eastAsia" w:ascii="宋体" w:hAnsi="宋体" w:eastAsia="宋体" w:cs="宋体"/>
          <w:b w:val="0"/>
          <w:color w:val="202020"/>
          <w:sz w:val="19"/>
        </w:rPr>
        <w:t>十一 可追溯与运行记录</w:t>
      </w:r>
    </w:p>
    <w:p w14:paraId="1802CCCE">
      <w:pPr>
        <w:pStyle w:val="165"/>
        <w:spacing w:after="28"/>
        <w:ind w:left="170"/>
        <w:rPr>
          <w:rFonts w:hint="eastAsia" w:ascii="宋体" w:hAnsi="宋体" w:eastAsia="宋体" w:cs="宋体"/>
        </w:rPr>
      </w:pPr>
      <w:r>
        <w:rPr>
          <w:rFonts w:hint="eastAsia" w:ascii="宋体" w:hAnsi="宋体" w:eastAsia="宋体" w:cs="宋体"/>
          <w:b w:val="0"/>
          <w:color w:val="202020"/>
          <w:sz w:val="19"/>
        </w:rPr>
        <w:t>十二 方案价值</w:t>
      </w:r>
    </w:p>
    <w:p w14:paraId="06794A59">
      <w:pPr>
        <w:pStyle w:val="165"/>
        <w:spacing w:after="28"/>
        <w:ind w:left="170"/>
        <w:rPr>
          <w:rFonts w:hint="eastAsia" w:ascii="宋体" w:hAnsi="宋体" w:eastAsia="宋体" w:cs="宋体"/>
        </w:rPr>
      </w:pPr>
      <w:r>
        <w:rPr>
          <w:rFonts w:hint="eastAsia" w:ascii="宋体" w:hAnsi="宋体" w:eastAsia="宋体" w:cs="宋体"/>
          <w:b w:val="0"/>
          <w:color w:val="202020"/>
          <w:sz w:val="19"/>
        </w:rPr>
        <w:t>十三 风险与推进计划</w:t>
      </w:r>
    </w:p>
    <w:p w14:paraId="7E14A712">
      <w:pPr>
        <w:rPr>
          <w:rFonts w:hint="eastAsia" w:ascii="宋体" w:hAnsi="宋体" w:eastAsia="宋体" w:cs="宋体"/>
        </w:rPr>
      </w:pPr>
      <w:r>
        <w:rPr>
          <w:rFonts w:hint="eastAsia" w:ascii="宋体" w:hAnsi="宋体" w:eastAsia="宋体" w:cs="宋体"/>
        </w:rPr>
        <w:br w:type="page"/>
      </w:r>
    </w:p>
    <w:p w14:paraId="7921D976">
      <w:pPr>
        <w:pStyle w:val="3"/>
        <w:rPr>
          <w:rFonts w:hint="eastAsia" w:ascii="宋体" w:hAnsi="宋体" w:eastAsia="宋体" w:cs="宋体"/>
        </w:rPr>
      </w:pPr>
      <w:r>
        <w:rPr>
          <w:rFonts w:hint="eastAsia" w:ascii="宋体" w:hAnsi="宋体" w:eastAsia="宋体" w:cs="宋体"/>
        </w:rPr>
        <w:t>一 方案定位</w:t>
      </w:r>
    </w:p>
    <w:p w14:paraId="077D3BC9">
      <w:pPr>
        <w:pStyle w:val="4"/>
        <w:rPr>
          <w:rFonts w:hint="eastAsia" w:ascii="宋体" w:hAnsi="宋体" w:eastAsia="宋体" w:cs="宋体"/>
        </w:rPr>
      </w:pPr>
      <w:r>
        <w:rPr>
          <w:rFonts w:hint="eastAsia" w:ascii="宋体" w:hAnsi="宋体" w:eastAsia="宋体" w:cs="宋体"/>
        </w:rPr>
        <w:t>竞赛任务与用户问题</w:t>
      </w:r>
    </w:p>
    <w:p w14:paraId="16ED6C49">
      <w:pPr>
        <w:rPr>
          <w:rFonts w:hint="eastAsia" w:ascii="宋体" w:hAnsi="宋体" w:eastAsia="宋体" w:cs="宋体"/>
        </w:rPr>
      </w:pPr>
      <w:r>
        <w:rPr>
          <w:rFonts w:hint="eastAsia" w:ascii="宋体" w:hAnsi="宋体" w:eastAsia="宋体" w:cs="宋体"/>
        </w:rPr>
        <w:t>本项目对应 2026 年北京市大学生金融人工智能竞赛选题二“上市公司财务报告分析”。该选题要求从上市公司年度、半年度和季度报告中提取财务指标，分析业绩变化原因及异常信号，并关注同比、环比、非经常性损益、会计口径变化和利润与现金流差异。FINTRACE 将任务落到一个可复核的问题：报告中的变化是什么，比较是否可靠，公开材料能否解释变化，证据不足时应查什么。</w:t>
      </w:r>
    </w:p>
    <w:p w14:paraId="56F63967">
      <w:pPr>
        <w:rPr>
          <w:rFonts w:hint="eastAsia" w:ascii="宋体" w:hAnsi="宋体" w:eastAsia="宋体" w:cs="宋体"/>
        </w:rPr>
      </w:pPr>
      <w:r>
        <w:rPr>
          <w:rFonts w:hint="eastAsia" w:ascii="宋体" w:hAnsi="宋体" w:eastAsia="宋体" w:cs="宋体"/>
        </w:rPr>
        <w:t>当前起步样例是非金融上市公司海天味业 603288 的 2024 年年报。初赛阶段以该年度报告完成端到端分析，目的是验证流程和证据呈现；这不表示项目只定义年度报告，也不表示半年度、季度或所有公司的分析能力已经验收。模型辅助文本解释以大语言模型承担核心推理，Python 工具负责取数复核与财务计算。</w:t>
      </w:r>
    </w:p>
    <w:p w14:paraId="3DBCB598">
      <w:pPr>
        <w:pStyle w:val="4"/>
        <w:rPr>
          <w:rFonts w:hint="eastAsia" w:ascii="宋体" w:hAnsi="宋体" w:eastAsia="宋体" w:cs="宋体"/>
        </w:rPr>
      </w:pPr>
      <w:r>
        <w:rPr>
          <w:rFonts w:hint="eastAsia" w:ascii="宋体" w:hAnsi="宋体" w:eastAsia="宋体" w:cs="宋体"/>
        </w:rPr>
        <w:t>用户与产品输出</w:t>
      </w:r>
    </w:p>
    <w:p w14:paraId="177635D7">
      <w:pPr>
        <w:rPr>
          <w:rFonts w:hint="eastAsia" w:ascii="宋体" w:hAnsi="宋体" w:eastAsia="宋体" w:cs="宋体"/>
        </w:rPr>
      </w:pPr>
      <w:r>
        <w:rPr>
          <w:rFonts w:hint="eastAsia" w:ascii="宋体" w:hAnsi="宋体" w:eastAsia="宋体" w:cs="宋体"/>
        </w:rPr>
        <w:t>主要使用者是需要快速核查经营变化的分析人员。产品应先显示公司和报告期、关键指标本期与比较期、变动方向、核验状态与原因是否已得到原文支持；再提供候选线索、原文页图、计算依据和下一步查看的材料。用户读到的是“已核验的变化、尚未解释的问题、可以继续核对的出处”，不是自动作出的舞弊判断。</w:t>
      </w:r>
    </w:p>
    <w:p w14:paraId="666AEC9E">
      <w:pPr>
        <w:pStyle w:val="165"/>
        <w:keepNext/>
        <w:rPr>
          <w:rFonts w:hint="eastAsia" w:ascii="宋体" w:hAnsi="宋体" w:eastAsia="宋体" w:cs="宋体"/>
        </w:rPr>
      </w:pPr>
      <w:r>
        <w:rPr>
          <w:rFonts w:hint="eastAsia" w:ascii="宋体" w:hAnsi="宋体" w:eastAsia="宋体" w:cs="宋体"/>
          <w:b/>
          <w:color w:val="343A40"/>
          <w:sz w:val="18"/>
        </w:rPr>
        <w:t>表 1 当前能力与适用边界</w:t>
      </w:r>
    </w:p>
    <w:tbl>
      <w:tblPr>
        <w:tblStyle w:val="32"/>
        <w:tblW w:w="0" w:type="auto"/>
        <w:jc w:val="center"/>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Layout w:type="fixed"/>
        <w:tblCellMar>
          <w:top w:w="0" w:type="dxa"/>
          <w:left w:w="108" w:type="dxa"/>
          <w:bottom w:w="0" w:type="dxa"/>
          <w:right w:w="108" w:type="dxa"/>
        </w:tblCellMar>
      </w:tblPr>
      <w:tblGrid>
        <w:gridCol w:w="3005"/>
        <w:gridCol w:w="3005"/>
        <w:gridCol w:w="3005"/>
      </w:tblGrid>
      <w:tr w14:paraId="170C8452">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tblHeader/>
          <w:jc w:val="center"/>
        </w:trPr>
        <w:tc>
          <w:tcPr>
            <w:tcW w:w="1786" w:type="dxa"/>
            <w:shd w:val="clear" w:color="auto" w:fill="DCE6F1"/>
            <w:tcMar>
              <w:top w:w="95" w:type="dxa"/>
              <w:left w:w="110" w:type="dxa"/>
              <w:bottom w:w="95" w:type="dxa"/>
              <w:right w:w="110" w:type="dxa"/>
            </w:tcMar>
            <w:vAlign w:val="center"/>
          </w:tcPr>
          <w:p w14:paraId="7CCD3CE3">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环节</w:t>
            </w:r>
          </w:p>
        </w:tc>
        <w:tc>
          <w:tcPr>
            <w:tcW w:w="4104" w:type="dxa"/>
            <w:shd w:val="clear" w:color="auto" w:fill="DCE6F1"/>
            <w:tcMar>
              <w:top w:w="95" w:type="dxa"/>
              <w:left w:w="110" w:type="dxa"/>
              <w:bottom w:w="95" w:type="dxa"/>
              <w:right w:w="110" w:type="dxa"/>
            </w:tcMar>
            <w:vAlign w:val="center"/>
          </w:tcPr>
          <w:p w14:paraId="4910B217">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当前可核实进展</w:t>
            </w:r>
          </w:p>
        </w:tc>
        <w:tc>
          <w:tcPr>
            <w:tcW w:w="2952" w:type="dxa"/>
            <w:shd w:val="clear" w:color="auto" w:fill="DCE6F1"/>
            <w:tcMar>
              <w:top w:w="95" w:type="dxa"/>
              <w:left w:w="110" w:type="dxa"/>
              <w:bottom w:w="95" w:type="dxa"/>
              <w:right w:w="110" w:type="dxa"/>
            </w:tcMar>
            <w:vAlign w:val="center"/>
          </w:tcPr>
          <w:p w14:paraId="2AD70E58">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边界</w:t>
            </w:r>
          </w:p>
        </w:tc>
      </w:tr>
      <w:tr w14:paraId="3A98F87D">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30BB789F">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确定性年度分析</w:t>
            </w:r>
          </w:p>
        </w:tc>
        <w:tc>
          <w:tcPr>
            <w:tcW w:w="4104" w:type="dxa"/>
            <w:tcMar>
              <w:top w:w="95" w:type="dxa"/>
              <w:left w:w="110" w:type="dxa"/>
              <w:bottom w:w="95" w:type="dxa"/>
              <w:right w:w="110" w:type="dxa"/>
            </w:tcMar>
            <w:vAlign w:val="center"/>
          </w:tcPr>
          <w:p w14:paraId="10AF733C">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海天 2024 样例完成事实、比较、计算、筛查、主张核验与归档</w:t>
            </w:r>
          </w:p>
        </w:tc>
        <w:tc>
          <w:tcPr>
            <w:tcW w:w="2952" w:type="dxa"/>
            <w:tcMar>
              <w:top w:w="95" w:type="dxa"/>
              <w:left w:w="110" w:type="dxa"/>
              <w:bottom w:w="95" w:type="dxa"/>
              <w:right w:w="110" w:type="dxa"/>
            </w:tcMar>
            <w:vAlign w:val="center"/>
          </w:tcPr>
          <w:p w14:paraId="26AB3D4F">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单公司单年度样例；不等于跨公司泛化</w:t>
            </w:r>
          </w:p>
        </w:tc>
      </w:tr>
      <w:tr w14:paraId="4B238B03">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shd w:val="clear" w:color="auto" w:fill="F6F8FA"/>
            <w:tcMar>
              <w:top w:w="95" w:type="dxa"/>
              <w:left w:w="110" w:type="dxa"/>
              <w:bottom w:w="95" w:type="dxa"/>
              <w:right w:w="110" w:type="dxa"/>
            </w:tcMar>
            <w:vAlign w:val="center"/>
          </w:tcPr>
          <w:p w14:paraId="77231691">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M3 四规则</w:t>
            </w:r>
          </w:p>
        </w:tc>
        <w:tc>
          <w:tcPr>
            <w:tcW w:w="4104" w:type="dxa"/>
            <w:shd w:val="clear" w:color="auto" w:fill="F6F8FA"/>
            <w:tcMar>
              <w:top w:w="95" w:type="dxa"/>
              <w:left w:w="110" w:type="dxa"/>
              <w:bottom w:w="95" w:type="dxa"/>
              <w:right w:w="110" w:type="dxa"/>
            </w:tcMar>
            <w:vAlign w:val="center"/>
          </w:tcPr>
          <w:p w14:paraId="76CDB4D2">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四条规则及字段核验已有显式试行路径，海天样例四条可算</w:t>
            </w:r>
          </w:p>
        </w:tc>
        <w:tc>
          <w:tcPr>
            <w:tcW w:w="2952" w:type="dxa"/>
            <w:shd w:val="clear" w:color="auto" w:fill="F6F8FA"/>
            <w:tcMar>
              <w:top w:w="95" w:type="dxa"/>
              <w:left w:w="110" w:type="dxa"/>
              <w:bottom w:w="95" w:type="dxa"/>
              <w:right w:w="110" w:type="dxa"/>
            </w:tcMar>
            <w:vAlign w:val="center"/>
          </w:tcPr>
          <w:p w14:paraId="67C4C7E6">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与 AI 调查分模式；阈值未校准</w:t>
            </w:r>
          </w:p>
        </w:tc>
      </w:tr>
      <w:tr w14:paraId="70862BBB">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7BED4B7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AI 调查与评审</w:t>
            </w:r>
          </w:p>
        </w:tc>
        <w:tc>
          <w:tcPr>
            <w:tcW w:w="4104" w:type="dxa"/>
            <w:tcMar>
              <w:top w:w="95" w:type="dxa"/>
              <w:left w:w="110" w:type="dxa"/>
              <w:bottom w:w="95" w:type="dxa"/>
              <w:right w:w="110" w:type="dxa"/>
            </w:tcMar>
            <w:vAlign w:val="center"/>
          </w:tcPr>
          <w:p w14:paraId="336130A5">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调查单例有真实在线记录；最终评审通过本地模拟验证</w:t>
            </w:r>
          </w:p>
        </w:tc>
        <w:tc>
          <w:tcPr>
            <w:tcW w:w="2952" w:type="dxa"/>
            <w:tcMar>
              <w:top w:w="95" w:type="dxa"/>
              <w:left w:w="110" w:type="dxa"/>
              <w:bottom w:w="95" w:type="dxa"/>
              <w:right w:w="110" w:type="dxa"/>
            </w:tcMar>
            <w:vAlign w:val="center"/>
          </w:tcPr>
          <w:p w14:paraId="41F357E2">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真实在线最终评审尚未验收；观点不是事实核验</w:t>
            </w:r>
          </w:p>
        </w:tc>
      </w:tr>
      <w:tr w14:paraId="682F2606">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shd w:val="clear" w:color="auto" w:fill="F6F8FA"/>
            <w:tcMar>
              <w:top w:w="95" w:type="dxa"/>
              <w:left w:w="110" w:type="dxa"/>
              <w:bottom w:w="95" w:type="dxa"/>
              <w:right w:w="110" w:type="dxa"/>
            </w:tcMar>
            <w:vAlign w:val="center"/>
          </w:tcPr>
          <w:p w14:paraId="10D8A4F5">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半年报与季报</w:t>
            </w:r>
          </w:p>
        </w:tc>
        <w:tc>
          <w:tcPr>
            <w:tcW w:w="4104" w:type="dxa"/>
            <w:shd w:val="clear" w:color="auto" w:fill="F6F8FA"/>
            <w:tcMar>
              <w:top w:w="95" w:type="dxa"/>
              <w:left w:w="110" w:type="dxa"/>
              <w:bottom w:w="95" w:type="dxa"/>
              <w:right w:w="110" w:type="dxa"/>
            </w:tcMar>
            <w:vAlign w:val="center"/>
          </w:tcPr>
          <w:p w14:paraId="4D9F446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已形成期间换算与比较设计</w:t>
            </w:r>
          </w:p>
        </w:tc>
        <w:tc>
          <w:tcPr>
            <w:tcW w:w="2952" w:type="dxa"/>
            <w:shd w:val="clear" w:color="auto" w:fill="F6F8FA"/>
            <w:tcMar>
              <w:top w:w="95" w:type="dxa"/>
              <w:left w:w="110" w:type="dxa"/>
              <w:bottom w:w="95" w:type="dxa"/>
              <w:right w:w="110" w:type="dxa"/>
            </w:tcMar>
            <w:vAlign w:val="center"/>
          </w:tcPr>
          <w:p w14:paraId="7C74C8C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当前生产分析聚焦年报，季度链路未实现</w:t>
            </w:r>
          </w:p>
        </w:tc>
      </w:tr>
    </w:tbl>
    <w:p w14:paraId="151E559A">
      <w:pPr>
        <w:spacing w:before="40" w:after="20"/>
        <w:ind w:firstLine="0"/>
        <w:rPr>
          <w:rFonts w:hint="eastAsia" w:ascii="宋体" w:hAnsi="宋体" w:eastAsia="宋体" w:cs="宋体"/>
        </w:rPr>
      </w:pPr>
    </w:p>
    <w:p w14:paraId="4C4ED8F8">
      <w:pPr>
        <w:pStyle w:val="3"/>
        <w:rPr>
          <w:rFonts w:hint="eastAsia" w:ascii="宋体" w:hAnsi="宋体" w:eastAsia="宋体" w:cs="宋体"/>
        </w:rPr>
      </w:pPr>
      <w:r>
        <w:rPr>
          <w:rFonts w:hint="eastAsia" w:ascii="宋体" w:hAnsi="宋体" w:eastAsia="宋体" w:cs="宋体"/>
        </w:rPr>
        <w:t>二 总体思路</w:t>
      </w:r>
    </w:p>
    <w:p w14:paraId="45FE1B86">
      <w:pPr>
        <w:rPr>
          <w:rFonts w:hint="eastAsia" w:ascii="宋体" w:hAnsi="宋体" w:eastAsia="宋体" w:cs="宋体"/>
        </w:rPr>
      </w:pPr>
      <w:r>
        <w:rPr>
          <w:rFonts w:hint="eastAsia" w:ascii="宋体" w:hAnsi="宋体" w:eastAsia="宋体" w:cs="宋体"/>
        </w:rPr>
        <w:t>FINTRACE 将一份年报拆成来源登记、文本读取、财务事实提取、独立核验、比较与计算、规则筛查、文本调查、主张核验和报告归档等可检查环节。每个环节都保留输入、结果和失败状态；当单位、期间、口径或出处不足时，停止相应计算并说明缺口。</w:t>
      </w:r>
    </w:p>
    <w:p w14:paraId="33BBD7AE">
      <w:pPr>
        <w:rPr>
          <w:rFonts w:hint="eastAsia" w:ascii="宋体" w:hAnsi="宋体" w:eastAsia="宋体" w:cs="宋体"/>
        </w:rPr>
      </w:pPr>
      <w:r>
        <w:rPr>
          <w:rFonts w:hint="eastAsia" w:ascii="宋体" w:hAnsi="宋体" w:eastAsia="宋体" w:cs="宋体"/>
        </w:rPr>
        <w:t>数值任务优先由本地程序完成。提取模块给出带来源位置的候选事实，核验过程再回到 PDF 检查金额、单位、期间和报表口径；财务公式在本地按 Decimal 计算，并由独立计算检查器核对输入和结果。语言模型可以检索同一报告中的解释材料，组织待核查事项，但不能用自己的重复回答证明金额或因果关系。</w:t>
      </w:r>
    </w:p>
    <w:p w14:paraId="0503970C">
      <w:pPr>
        <w:rPr>
          <w:rFonts w:hint="eastAsia" w:ascii="宋体" w:hAnsi="宋体" w:eastAsia="宋体" w:cs="宋体"/>
        </w:rPr>
      </w:pPr>
      <w:r>
        <w:rPr>
          <w:rFonts w:hint="eastAsia" w:ascii="宋体" w:hAnsi="宋体" w:eastAsia="宋体" w:cs="宋体"/>
        </w:rPr>
        <w:t>系统保留 Manager、提取、计算筛查、文本调查、独立核验、线索整理和报告生成等职责。职责划分用于确定流程输入输出，并不意味着每项确定性工具本身都是一个自主运行的大模型 Agent。实际模型节点由 LangGraph 组织；PDF 解析、计算和核验是可独立审计的工具与业务模块。</w:t>
      </w:r>
    </w:p>
    <w:p w14:paraId="28946835">
      <w:pPr>
        <w:pStyle w:val="3"/>
        <w:rPr>
          <w:rFonts w:hint="eastAsia" w:ascii="宋体" w:hAnsi="宋体" w:eastAsia="宋体" w:cs="宋体"/>
        </w:rPr>
      </w:pPr>
      <w:r>
        <w:rPr>
          <w:rFonts w:hint="eastAsia" w:ascii="宋体" w:hAnsi="宋体" w:eastAsia="宋体" w:cs="宋体"/>
        </w:rPr>
        <w:t>三 总体架构</w:t>
      </w:r>
    </w:p>
    <w:p w14:paraId="4DBE1502">
      <w:pPr>
        <w:rPr>
          <w:rFonts w:hint="eastAsia" w:ascii="宋体" w:hAnsi="宋体" w:eastAsia="宋体" w:cs="宋体"/>
        </w:rPr>
      </w:pPr>
      <w:r>
        <w:rPr>
          <w:rFonts w:hint="eastAsia" w:ascii="宋体" w:hAnsi="宋体" w:eastAsia="宋体" w:cs="宋体"/>
        </w:rPr>
        <w:t>系统由本机浏览器、FastAPI 服务、LangGraph 调查流程、确定性分析工具和本地运行归档组成。用户选择已保存年报或上传文本型 PDF 后创建任务；API 读取任务模式并调用相应年度分析入口；任务完成后，前端读取同一 run_id 的结构化报告和符合核验条件的证据页图。旧年度预检继续作为单独的兼容流程。</w:t>
      </w:r>
    </w:p>
    <w:p w14:paraId="08FEDC9F">
      <w:pPr>
        <w:pStyle w:val="165"/>
        <w:keepNext/>
        <w:rPr>
          <w:rFonts w:hint="eastAsia" w:ascii="宋体" w:hAnsi="宋体" w:eastAsia="宋体" w:cs="宋体"/>
        </w:rPr>
      </w:pPr>
      <w:r>
        <w:rPr>
          <w:rFonts w:hint="eastAsia" w:ascii="宋体" w:hAnsi="宋体" w:eastAsia="宋体" w:cs="宋体"/>
          <w:b/>
          <w:color w:val="343A40"/>
          <w:sz w:val="18"/>
        </w:rPr>
        <w:t>表 2 系统分层与职责</w:t>
      </w:r>
    </w:p>
    <w:tbl>
      <w:tblPr>
        <w:tblStyle w:val="32"/>
        <w:tblW w:w="0" w:type="auto"/>
        <w:jc w:val="center"/>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Layout w:type="fixed"/>
        <w:tblCellMar>
          <w:top w:w="0" w:type="dxa"/>
          <w:left w:w="108" w:type="dxa"/>
          <w:bottom w:w="0" w:type="dxa"/>
          <w:right w:w="108" w:type="dxa"/>
        </w:tblCellMar>
      </w:tblPr>
      <w:tblGrid>
        <w:gridCol w:w="3005"/>
        <w:gridCol w:w="3005"/>
        <w:gridCol w:w="3005"/>
      </w:tblGrid>
      <w:tr w14:paraId="702391BE">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tblHeader/>
          <w:jc w:val="center"/>
        </w:trPr>
        <w:tc>
          <w:tcPr>
            <w:tcW w:w="1555" w:type="dxa"/>
            <w:shd w:val="clear" w:color="auto" w:fill="DCE6F1"/>
            <w:tcMar>
              <w:top w:w="95" w:type="dxa"/>
              <w:left w:w="110" w:type="dxa"/>
              <w:bottom w:w="95" w:type="dxa"/>
              <w:right w:w="110" w:type="dxa"/>
            </w:tcMar>
            <w:vAlign w:val="center"/>
          </w:tcPr>
          <w:p w14:paraId="1FC161DC">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层次</w:t>
            </w:r>
          </w:p>
        </w:tc>
        <w:tc>
          <w:tcPr>
            <w:tcW w:w="2592" w:type="dxa"/>
            <w:shd w:val="clear" w:color="auto" w:fill="DCE6F1"/>
            <w:tcMar>
              <w:top w:w="95" w:type="dxa"/>
              <w:left w:w="110" w:type="dxa"/>
              <w:bottom w:w="95" w:type="dxa"/>
              <w:right w:w="110" w:type="dxa"/>
            </w:tcMar>
            <w:vAlign w:val="center"/>
          </w:tcPr>
          <w:p w14:paraId="2AD183BD">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组成</w:t>
            </w:r>
          </w:p>
        </w:tc>
        <w:tc>
          <w:tcPr>
            <w:tcW w:w="4694" w:type="dxa"/>
            <w:shd w:val="clear" w:color="auto" w:fill="DCE6F1"/>
            <w:tcMar>
              <w:top w:w="95" w:type="dxa"/>
              <w:left w:w="110" w:type="dxa"/>
              <w:bottom w:w="95" w:type="dxa"/>
              <w:right w:w="110" w:type="dxa"/>
            </w:tcMar>
            <w:vAlign w:val="center"/>
          </w:tcPr>
          <w:p w14:paraId="1B7966B0">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职责</w:t>
            </w:r>
          </w:p>
        </w:tc>
      </w:tr>
      <w:tr w14:paraId="4A15CA99">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555" w:type="dxa"/>
            <w:tcMar>
              <w:top w:w="95" w:type="dxa"/>
              <w:left w:w="110" w:type="dxa"/>
              <w:bottom w:w="95" w:type="dxa"/>
              <w:right w:w="110" w:type="dxa"/>
            </w:tcMar>
            <w:vAlign w:val="center"/>
          </w:tcPr>
          <w:p w14:paraId="1E3AEF2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交互层</w:t>
            </w:r>
          </w:p>
        </w:tc>
        <w:tc>
          <w:tcPr>
            <w:tcW w:w="2592" w:type="dxa"/>
            <w:tcMar>
              <w:top w:w="95" w:type="dxa"/>
              <w:left w:w="110" w:type="dxa"/>
              <w:bottom w:w="95" w:type="dxa"/>
              <w:right w:w="110" w:type="dxa"/>
            </w:tcMar>
            <w:vAlign w:val="center"/>
          </w:tcPr>
          <w:p w14:paraId="23969F4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React、TypeScript、Vite</w:t>
            </w:r>
          </w:p>
        </w:tc>
        <w:tc>
          <w:tcPr>
            <w:tcW w:w="4694" w:type="dxa"/>
            <w:tcMar>
              <w:top w:w="95" w:type="dxa"/>
              <w:left w:w="110" w:type="dxa"/>
              <w:bottom w:w="95" w:type="dxa"/>
              <w:right w:w="110" w:type="dxa"/>
            </w:tcMar>
            <w:vAlign w:val="center"/>
          </w:tcPr>
          <w:p w14:paraId="181E3EF8">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创建年报分析任务；呈现指标变化、任务状态、核验结果和原文页图</w:t>
            </w:r>
          </w:p>
        </w:tc>
      </w:tr>
      <w:tr w14:paraId="209AE827">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555" w:type="dxa"/>
            <w:shd w:val="clear" w:color="auto" w:fill="F6F8FA"/>
            <w:tcMar>
              <w:top w:w="95" w:type="dxa"/>
              <w:left w:w="110" w:type="dxa"/>
              <w:bottom w:w="95" w:type="dxa"/>
              <w:right w:w="110" w:type="dxa"/>
            </w:tcMar>
            <w:vAlign w:val="center"/>
          </w:tcPr>
          <w:p w14:paraId="0F8F724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服务层</w:t>
            </w:r>
          </w:p>
        </w:tc>
        <w:tc>
          <w:tcPr>
            <w:tcW w:w="2592" w:type="dxa"/>
            <w:shd w:val="clear" w:color="auto" w:fill="F6F8FA"/>
            <w:tcMar>
              <w:top w:w="95" w:type="dxa"/>
              <w:left w:w="110" w:type="dxa"/>
              <w:bottom w:w="95" w:type="dxa"/>
              <w:right w:w="110" w:type="dxa"/>
            </w:tcMar>
            <w:vAlign w:val="center"/>
          </w:tcPr>
          <w:p w14:paraId="4FD2E9AB">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Python、FastAPI</w:t>
            </w:r>
          </w:p>
        </w:tc>
        <w:tc>
          <w:tcPr>
            <w:tcW w:w="4694" w:type="dxa"/>
            <w:shd w:val="clear" w:color="auto" w:fill="F6F8FA"/>
            <w:tcMar>
              <w:top w:w="95" w:type="dxa"/>
              <w:left w:w="110" w:type="dxa"/>
              <w:bottom w:w="95" w:type="dxa"/>
              <w:right w:w="110" w:type="dxa"/>
            </w:tcMar>
            <w:vAlign w:val="center"/>
          </w:tcPr>
          <w:p w14:paraId="21AAD88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接收任务、校验来源、查询任务状态、读取已归档报告</w:t>
            </w:r>
          </w:p>
        </w:tc>
      </w:tr>
      <w:tr w14:paraId="2EB39840">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555" w:type="dxa"/>
            <w:tcMar>
              <w:top w:w="95" w:type="dxa"/>
              <w:left w:w="110" w:type="dxa"/>
              <w:bottom w:w="95" w:type="dxa"/>
              <w:right w:w="110" w:type="dxa"/>
            </w:tcMar>
            <w:vAlign w:val="center"/>
          </w:tcPr>
          <w:p w14:paraId="0198EE52">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编排层</w:t>
            </w:r>
          </w:p>
        </w:tc>
        <w:tc>
          <w:tcPr>
            <w:tcW w:w="2592" w:type="dxa"/>
            <w:tcMar>
              <w:top w:w="95" w:type="dxa"/>
              <w:left w:w="110" w:type="dxa"/>
              <w:bottom w:w="95" w:type="dxa"/>
              <w:right w:w="110" w:type="dxa"/>
            </w:tcMar>
            <w:vAlign w:val="center"/>
          </w:tcPr>
          <w:p w14:paraId="0666D88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LangGraph StateGraph</w:t>
            </w:r>
          </w:p>
        </w:tc>
        <w:tc>
          <w:tcPr>
            <w:tcW w:w="4694" w:type="dxa"/>
            <w:tcMar>
              <w:top w:w="95" w:type="dxa"/>
              <w:left w:w="110" w:type="dxa"/>
              <w:bottom w:w="95" w:type="dxa"/>
              <w:right w:w="110" w:type="dxa"/>
            </w:tcMar>
            <w:vAlign w:val="center"/>
          </w:tcPr>
          <w:p w14:paraId="63EDC948">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在显式 AI 模式中安排调查、有限同源检索与最终评审</w:t>
            </w:r>
          </w:p>
        </w:tc>
      </w:tr>
      <w:tr w14:paraId="676135C3">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555" w:type="dxa"/>
            <w:shd w:val="clear" w:color="auto" w:fill="F6F8FA"/>
            <w:tcMar>
              <w:top w:w="95" w:type="dxa"/>
              <w:left w:w="110" w:type="dxa"/>
              <w:bottom w:w="95" w:type="dxa"/>
              <w:right w:w="110" w:type="dxa"/>
            </w:tcMar>
            <w:vAlign w:val="center"/>
          </w:tcPr>
          <w:p w14:paraId="4AF1EB63">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计算核验层</w:t>
            </w:r>
          </w:p>
        </w:tc>
        <w:tc>
          <w:tcPr>
            <w:tcW w:w="2592" w:type="dxa"/>
            <w:shd w:val="clear" w:color="auto" w:fill="F6F8FA"/>
            <w:tcMar>
              <w:top w:w="95" w:type="dxa"/>
              <w:left w:w="110" w:type="dxa"/>
              <w:bottom w:w="95" w:type="dxa"/>
              <w:right w:w="110" w:type="dxa"/>
            </w:tcMar>
            <w:vAlign w:val="center"/>
          </w:tcPr>
          <w:p w14:paraId="159FA127">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Python 财务模块与 verification</w:t>
            </w:r>
          </w:p>
        </w:tc>
        <w:tc>
          <w:tcPr>
            <w:tcW w:w="4694" w:type="dxa"/>
            <w:shd w:val="clear" w:color="auto" w:fill="F6F8FA"/>
            <w:tcMar>
              <w:top w:w="95" w:type="dxa"/>
              <w:left w:w="110" w:type="dxa"/>
              <w:bottom w:w="95" w:type="dxa"/>
              <w:right w:w="110" w:type="dxa"/>
            </w:tcMar>
            <w:vAlign w:val="center"/>
          </w:tcPr>
          <w:p w14:paraId="6B3C7CB8">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提取事实、检查来源与口径、执行 Decimal 计算及独立计算核验</w:t>
            </w:r>
          </w:p>
        </w:tc>
      </w:tr>
      <w:tr w14:paraId="5C26D620">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555" w:type="dxa"/>
            <w:tcMar>
              <w:top w:w="95" w:type="dxa"/>
              <w:left w:w="110" w:type="dxa"/>
              <w:bottom w:w="95" w:type="dxa"/>
              <w:right w:w="110" w:type="dxa"/>
            </w:tcMar>
            <w:vAlign w:val="center"/>
          </w:tcPr>
          <w:p w14:paraId="106C8AB8">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资料与归档层</w:t>
            </w:r>
          </w:p>
        </w:tc>
        <w:tc>
          <w:tcPr>
            <w:tcW w:w="2592" w:type="dxa"/>
            <w:tcMar>
              <w:top w:w="95" w:type="dxa"/>
              <w:left w:w="110" w:type="dxa"/>
              <w:bottom w:w="95" w:type="dxa"/>
              <w:right w:w="110" w:type="dxa"/>
            </w:tcMar>
            <w:vAlign w:val="center"/>
          </w:tcPr>
          <w:p w14:paraId="4CE4E12C">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data/raw、artifacts/runs、artifacts/reports</w:t>
            </w:r>
          </w:p>
        </w:tc>
        <w:tc>
          <w:tcPr>
            <w:tcW w:w="4694" w:type="dxa"/>
            <w:tcMar>
              <w:top w:w="95" w:type="dxa"/>
              <w:left w:w="110" w:type="dxa"/>
              <w:bottom w:w="95" w:type="dxa"/>
              <w:right w:w="110" w:type="dxa"/>
            </w:tcMar>
            <w:vAlign w:val="center"/>
          </w:tcPr>
          <w:p w14:paraId="6A02472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保留原文、任务中间结果、JSON/Markdown 报告与调用审计</w:t>
            </w:r>
          </w:p>
        </w:tc>
      </w:tr>
    </w:tbl>
    <w:p w14:paraId="65DE7A1E">
      <w:pPr>
        <w:spacing w:before="40" w:after="20"/>
        <w:ind w:firstLine="0"/>
        <w:rPr>
          <w:rFonts w:hint="eastAsia" w:ascii="宋体" w:hAnsi="宋体" w:eastAsia="宋体" w:cs="宋体"/>
        </w:rPr>
      </w:pPr>
    </w:p>
    <w:p w14:paraId="63C8D324">
      <w:pPr>
        <w:rPr>
          <w:rFonts w:hint="eastAsia" w:ascii="宋体" w:hAnsi="宋体" w:eastAsia="宋体" w:cs="宋体"/>
        </w:rPr>
      </w:pPr>
      <w:r>
        <w:rPr>
          <w:rFonts w:hint="eastAsia" w:ascii="宋体" w:hAnsi="宋体" w:eastAsia="宋体" w:cs="宋体"/>
        </w:rPr>
        <w:t>原文 PDF、解析文本和任务产物保存在本地；模型模式只向所配置服务发送任务所需的文本片段。Web 通过本机代理管理模型设置，确定性和 M3 任务不调用模型。当前服务不包含用户账户或远程云部署；模型在线调用仍需要网络，并受供应方服务条件和比赛现场网络规定约束。</w:t>
      </w:r>
    </w:p>
    <w:p w14:paraId="2920F7C3">
      <w:pPr>
        <w:pStyle w:val="3"/>
        <w:rPr>
          <w:rFonts w:hint="eastAsia" w:ascii="宋体" w:hAnsi="宋体" w:eastAsia="宋体" w:cs="宋体"/>
        </w:rPr>
      </w:pPr>
      <w:r>
        <w:rPr>
          <w:rFonts w:hint="eastAsia" w:ascii="宋体" w:hAnsi="宋体" w:eastAsia="宋体" w:cs="宋体"/>
        </w:rPr>
        <w:t>四 技术栈与开发工具</w:t>
      </w:r>
    </w:p>
    <w:p w14:paraId="012E1F76">
      <w:pPr>
        <w:rPr>
          <w:rFonts w:hint="eastAsia" w:ascii="宋体" w:hAnsi="宋体" w:eastAsia="宋体" w:cs="宋体"/>
        </w:rPr>
      </w:pPr>
      <w:r>
        <w:rPr>
          <w:rFonts w:hint="eastAsia" w:ascii="宋体" w:hAnsi="宋体" w:eastAsia="宋体" w:cs="宋体"/>
        </w:rPr>
        <w:t>前端采用 React、TypeScript 与 Vite；后端采用 Python 与 FastAPI；文本型 PDF 解析依赖 PyMuPDF；模型调查使用 LangGraph。LangGraph 是第一版唯一的智能体编排框架，且作为 agents 可选依赖。财务计算和数值核验由本地 Python 执行，不要求本地 GPU，也不训练或微调模型。</w:t>
      </w:r>
    </w:p>
    <w:p w14:paraId="274712EB">
      <w:pPr>
        <w:rPr>
          <w:rFonts w:hint="eastAsia" w:ascii="宋体" w:hAnsi="宋体" w:eastAsia="宋体" w:cs="宋体"/>
        </w:rPr>
      </w:pPr>
      <w:r>
        <w:rPr>
          <w:rFonts w:hint="eastAsia" w:ascii="宋体" w:hAnsi="宋体" w:eastAsia="宋体" w:cs="宋体"/>
        </w:rPr>
        <w:t>云端模型通过 OpenAI 兼容 Chat Completions 的公共字段调用。Qwen、DeepSeek 与 OpenAI 是候选服务类型，当前没有项目默认供应商或型号。2026 年 9 月的海天单例曾通过 DeepSeek 官方接口调用两次，形成两条未核实解释；该次服务选择是单例验收条件，不构成项目默认选型。Web 仅在配置完成时开放 AI 模式；页面设置状态表示配置可用，不代表在线调用已成功。</w:t>
      </w:r>
    </w:p>
    <w:p w14:paraId="1B43D911">
      <w:pPr>
        <w:rPr>
          <w:rFonts w:hint="eastAsia" w:ascii="宋体" w:hAnsi="宋体" w:eastAsia="宋体" w:cs="宋体"/>
        </w:rPr>
      </w:pPr>
      <w:r>
        <w:rPr>
          <w:rFonts w:hint="eastAsia" w:ascii="宋体" w:hAnsi="宋体" w:eastAsia="宋体" w:cs="宋体"/>
        </w:rPr>
        <w:t>第三方软件和数据的名称、版本、来源、许可证或服务条件、用途范围，应随代码和依赖清单一并说明。已记录的 PDF 解析器 PyMuPDF 1.27.2.3 用于读取文本型 PDF，不执行 OCR；其官方许可为 AGPLv3 或商业许可，公开年报当前仅记录为本地开发使用，未确认再分发许可。前后端依赖的具体版本与登记状态见项目 README 和锁定文件。</w:t>
      </w:r>
    </w:p>
    <w:p w14:paraId="74C27C55">
      <w:pPr>
        <w:rPr>
          <w:rFonts w:hint="eastAsia" w:ascii="宋体" w:hAnsi="宋体" w:eastAsia="宋体" w:cs="宋体"/>
        </w:rPr>
      </w:pPr>
      <w:r>
        <w:rPr>
          <w:rFonts w:hint="eastAsia" w:ascii="宋体" w:hAnsi="宋体" w:eastAsia="宋体" w:cs="宋体"/>
        </w:rPr>
        <w:t>当前不纳入本地模型服务、模型训练、用户登录、多租户、云端业务平台、OCR、任意互联网检索、向量数据库、GraphRAG、企业关系网络或容器化部署承诺。若后续需要，将先评估它们对证据质量、运行复现和比赛现场条件的实际作用。</w:t>
      </w:r>
    </w:p>
    <w:p w14:paraId="743FAB04">
      <w:pPr>
        <w:pStyle w:val="3"/>
        <w:rPr>
          <w:rFonts w:hint="eastAsia" w:ascii="宋体" w:hAnsi="宋体" w:eastAsia="宋体" w:cs="宋体"/>
        </w:rPr>
      </w:pPr>
      <w:r>
        <w:rPr>
          <w:rFonts w:hint="eastAsia" w:ascii="宋体" w:hAnsi="宋体" w:eastAsia="宋体" w:cs="宋体"/>
        </w:rPr>
        <w:t>五 多智能体分工</w:t>
      </w:r>
    </w:p>
    <w:p w14:paraId="24EA78C5">
      <w:pPr>
        <w:rPr>
          <w:rFonts w:hint="eastAsia" w:ascii="宋体" w:hAnsi="宋体" w:eastAsia="宋体" w:cs="宋体"/>
        </w:rPr>
      </w:pPr>
      <w:r>
        <w:rPr>
          <w:rFonts w:hint="eastAsia" w:ascii="宋体" w:hAnsi="宋体" w:eastAsia="宋体" w:cs="宋体"/>
        </w:rPr>
        <w:t>下表保留原方案的七类职责，说明哪些由现有确定性模块承接，哪些属于模型流程设计。角色之间共享同一任务状态与来源白名单，不通过模型之间的一致意见替代独立核验。</w:t>
      </w:r>
    </w:p>
    <w:p w14:paraId="38AF2CCB">
      <w:pPr>
        <w:pStyle w:val="165"/>
        <w:keepNext/>
        <w:rPr>
          <w:rFonts w:hint="eastAsia" w:ascii="宋体" w:hAnsi="宋体" w:eastAsia="宋体" w:cs="宋体"/>
        </w:rPr>
      </w:pPr>
      <w:r>
        <w:rPr>
          <w:rFonts w:hint="eastAsia" w:ascii="宋体" w:hAnsi="宋体" w:eastAsia="宋体" w:cs="宋体"/>
          <w:b/>
          <w:color w:val="343A40"/>
          <w:sz w:val="18"/>
        </w:rPr>
        <w:t>表 3 职责设计与现有落地方式</w:t>
      </w:r>
    </w:p>
    <w:tbl>
      <w:tblPr>
        <w:tblStyle w:val="32"/>
        <w:tblW w:w="0" w:type="auto"/>
        <w:jc w:val="center"/>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Layout w:type="fixed"/>
        <w:tblCellMar>
          <w:top w:w="0" w:type="dxa"/>
          <w:left w:w="108" w:type="dxa"/>
          <w:bottom w:w="0" w:type="dxa"/>
          <w:right w:w="108" w:type="dxa"/>
        </w:tblCellMar>
      </w:tblPr>
      <w:tblGrid>
        <w:gridCol w:w="3005"/>
        <w:gridCol w:w="3005"/>
        <w:gridCol w:w="3005"/>
      </w:tblGrid>
      <w:tr w14:paraId="3B807733">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tblHeader/>
          <w:jc w:val="center"/>
        </w:trPr>
        <w:tc>
          <w:tcPr>
            <w:tcW w:w="1786" w:type="dxa"/>
            <w:shd w:val="clear" w:color="auto" w:fill="DCE6F1"/>
            <w:tcMar>
              <w:top w:w="95" w:type="dxa"/>
              <w:left w:w="110" w:type="dxa"/>
              <w:bottom w:w="95" w:type="dxa"/>
              <w:right w:w="110" w:type="dxa"/>
            </w:tcMar>
            <w:vAlign w:val="center"/>
          </w:tcPr>
          <w:p w14:paraId="239D83FB">
            <w:pPr>
              <w:spacing w:after="0" w:line="252" w:lineRule="auto"/>
              <w:ind w:firstLine="0"/>
              <w:jc w:val="center"/>
              <w:rPr>
                <w:rFonts w:hint="eastAsia" w:ascii="宋体" w:hAnsi="宋体" w:eastAsia="宋体" w:cs="宋体"/>
              </w:rPr>
            </w:pPr>
            <w:r>
              <w:rPr>
                <w:rFonts w:hint="eastAsia" w:ascii="宋体" w:hAnsi="宋体" w:eastAsia="宋体" w:cs="宋体"/>
                <w:b/>
                <w:color w:val="000000"/>
                <w:sz w:val="16"/>
              </w:rPr>
              <w:t>职责</w:t>
            </w:r>
          </w:p>
        </w:tc>
        <w:tc>
          <w:tcPr>
            <w:tcW w:w="3816" w:type="dxa"/>
            <w:shd w:val="clear" w:color="auto" w:fill="DCE6F1"/>
            <w:tcMar>
              <w:top w:w="95" w:type="dxa"/>
              <w:left w:w="110" w:type="dxa"/>
              <w:bottom w:w="95" w:type="dxa"/>
              <w:right w:w="110" w:type="dxa"/>
            </w:tcMar>
            <w:vAlign w:val="center"/>
          </w:tcPr>
          <w:p w14:paraId="3A1A8A0D">
            <w:pPr>
              <w:spacing w:after="0" w:line="252" w:lineRule="auto"/>
              <w:ind w:firstLine="0"/>
              <w:jc w:val="center"/>
              <w:rPr>
                <w:rFonts w:hint="eastAsia" w:ascii="宋体" w:hAnsi="宋体" w:eastAsia="宋体" w:cs="宋体"/>
              </w:rPr>
            </w:pPr>
            <w:r>
              <w:rPr>
                <w:rFonts w:hint="eastAsia" w:ascii="宋体" w:hAnsi="宋体" w:eastAsia="宋体" w:cs="宋体"/>
                <w:b/>
                <w:color w:val="000000"/>
                <w:sz w:val="16"/>
              </w:rPr>
              <w:t>工作内容</w:t>
            </w:r>
          </w:p>
        </w:tc>
        <w:tc>
          <w:tcPr>
            <w:tcW w:w="3240" w:type="dxa"/>
            <w:shd w:val="clear" w:color="auto" w:fill="DCE6F1"/>
            <w:tcMar>
              <w:top w:w="95" w:type="dxa"/>
              <w:left w:w="110" w:type="dxa"/>
              <w:bottom w:w="95" w:type="dxa"/>
              <w:right w:w="110" w:type="dxa"/>
            </w:tcMar>
            <w:vAlign w:val="center"/>
          </w:tcPr>
          <w:p w14:paraId="6C035F84">
            <w:pPr>
              <w:spacing w:after="0" w:line="252" w:lineRule="auto"/>
              <w:ind w:firstLine="0"/>
              <w:jc w:val="center"/>
              <w:rPr>
                <w:rFonts w:hint="eastAsia" w:ascii="宋体" w:hAnsi="宋体" w:eastAsia="宋体" w:cs="宋体"/>
              </w:rPr>
            </w:pPr>
            <w:r>
              <w:rPr>
                <w:rFonts w:hint="eastAsia" w:ascii="宋体" w:hAnsi="宋体" w:eastAsia="宋体" w:cs="宋体"/>
                <w:b/>
                <w:color w:val="000000"/>
                <w:sz w:val="16"/>
              </w:rPr>
              <w:t>当前落地状态</w:t>
            </w:r>
          </w:p>
        </w:tc>
      </w:tr>
      <w:tr w14:paraId="4039F1C3">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7128F68C">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Manager</w:t>
            </w:r>
          </w:p>
        </w:tc>
        <w:tc>
          <w:tcPr>
            <w:tcW w:w="3816" w:type="dxa"/>
            <w:tcMar>
              <w:top w:w="95" w:type="dxa"/>
              <w:left w:w="110" w:type="dxa"/>
              <w:bottom w:w="95" w:type="dxa"/>
              <w:right w:w="110" w:type="dxa"/>
            </w:tcMar>
            <w:vAlign w:val="center"/>
          </w:tcPr>
          <w:p w14:paraId="495756B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拆分任务、选择有界流程、记录节点结果与停止状态</w:t>
            </w:r>
          </w:p>
        </w:tc>
        <w:tc>
          <w:tcPr>
            <w:tcW w:w="3240" w:type="dxa"/>
            <w:tcMar>
              <w:top w:w="95" w:type="dxa"/>
              <w:left w:w="110" w:type="dxa"/>
              <w:bottom w:w="95" w:type="dxa"/>
              <w:right w:w="110" w:type="dxa"/>
            </w:tcMar>
            <w:vAlign w:val="center"/>
          </w:tcPr>
          <w:p w14:paraId="4B419D41">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FastAPI 可启动年度任务；AI 调查由 LangGraph 控制</w:t>
            </w:r>
          </w:p>
        </w:tc>
      </w:tr>
      <w:tr w14:paraId="3D0B0796">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shd w:val="clear" w:color="auto" w:fill="F6F8FA"/>
            <w:tcMar>
              <w:top w:w="95" w:type="dxa"/>
              <w:left w:w="110" w:type="dxa"/>
              <w:bottom w:w="95" w:type="dxa"/>
              <w:right w:w="110" w:type="dxa"/>
            </w:tcMar>
            <w:vAlign w:val="center"/>
          </w:tcPr>
          <w:p w14:paraId="3B1497DB">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数据提取</w:t>
            </w:r>
          </w:p>
        </w:tc>
        <w:tc>
          <w:tcPr>
            <w:tcW w:w="3816" w:type="dxa"/>
            <w:shd w:val="clear" w:color="auto" w:fill="F6F8FA"/>
            <w:tcMar>
              <w:top w:w="95" w:type="dxa"/>
              <w:left w:w="110" w:type="dxa"/>
              <w:bottom w:w="95" w:type="dxa"/>
              <w:right w:w="110" w:type="dxa"/>
            </w:tcMar>
            <w:vAlign w:val="center"/>
          </w:tcPr>
          <w:p w14:paraId="6107617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读取文本 PDF，形成带单位、期间和页码的候选事实</w:t>
            </w:r>
          </w:p>
        </w:tc>
        <w:tc>
          <w:tcPr>
            <w:tcW w:w="3240" w:type="dxa"/>
            <w:shd w:val="clear" w:color="auto" w:fill="F6F8FA"/>
            <w:tcMar>
              <w:top w:w="95" w:type="dxa"/>
              <w:left w:w="110" w:type="dxa"/>
              <w:bottom w:w="95" w:type="dxa"/>
              <w:right w:w="110" w:type="dxa"/>
            </w:tcMar>
            <w:vAlign w:val="center"/>
          </w:tcPr>
          <w:p w14:paraId="54E2A456">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PyMuPDF 与年度字段切片已接入确定性流程</w:t>
            </w:r>
          </w:p>
        </w:tc>
      </w:tr>
      <w:tr w14:paraId="5977B695">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7CFFB9F5">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指标计算与筛查</w:t>
            </w:r>
          </w:p>
        </w:tc>
        <w:tc>
          <w:tcPr>
            <w:tcW w:w="3816" w:type="dxa"/>
            <w:tcMar>
              <w:top w:w="95" w:type="dxa"/>
              <w:left w:w="110" w:type="dxa"/>
              <w:bottom w:w="95" w:type="dxa"/>
              <w:right w:w="110" w:type="dxa"/>
            </w:tcMar>
            <w:vAlign w:val="center"/>
          </w:tcPr>
          <w:p w14:paraId="5B32C4B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比较期间、计算指标并产生待检查规则线索</w:t>
            </w:r>
          </w:p>
        </w:tc>
        <w:tc>
          <w:tcPr>
            <w:tcW w:w="3240" w:type="dxa"/>
            <w:tcMar>
              <w:top w:w="95" w:type="dxa"/>
              <w:left w:w="110" w:type="dxa"/>
              <w:bottom w:w="95" w:type="dxa"/>
              <w:right w:w="110" w:type="dxa"/>
            </w:tcMar>
            <w:vAlign w:val="center"/>
          </w:tcPr>
          <w:p w14:paraId="791E217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Decimal 计算与 M3 四规则为本地工具；规则路径独立</w:t>
            </w:r>
          </w:p>
        </w:tc>
      </w:tr>
      <w:tr w14:paraId="0329C043">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shd w:val="clear" w:color="auto" w:fill="F6F8FA"/>
            <w:tcMar>
              <w:top w:w="95" w:type="dxa"/>
              <w:left w:w="110" w:type="dxa"/>
              <w:bottom w:w="95" w:type="dxa"/>
              <w:right w:w="110" w:type="dxa"/>
            </w:tcMar>
            <w:vAlign w:val="center"/>
          </w:tcPr>
          <w:p w14:paraId="616E070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文本分析</w:t>
            </w:r>
          </w:p>
        </w:tc>
        <w:tc>
          <w:tcPr>
            <w:tcW w:w="3816" w:type="dxa"/>
            <w:shd w:val="clear" w:color="auto" w:fill="F6F8FA"/>
            <w:tcMar>
              <w:top w:w="95" w:type="dxa"/>
              <w:left w:w="110" w:type="dxa"/>
              <w:bottom w:w="95" w:type="dxa"/>
              <w:right w:w="110" w:type="dxa"/>
            </w:tcMar>
            <w:vAlign w:val="center"/>
          </w:tcPr>
          <w:p w14:paraId="54FD83BB">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检索年报披露，组织解释及尚缺的证据</w:t>
            </w:r>
          </w:p>
        </w:tc>
        <w:tc>
          <w:tcPr>
            <w:tcW w:w="3240" w:type="dxa"/>
            <w:shd w:val="clear" w:color="auto" w:fill="F6F8FA"/>
            <w:tcMar>
              <w:top w:w="95" w:type="dxa"/>
              <w:left w:w="110" w:type="dxa"/>
              <w:bottom w:w="95" w:type="dxa"/>
              <w:right w:w="110" w:type="dxa"/>
            </w:tcMar>
            <w:vAlign w:val="center"/>
          </w:tcPr>
          <w:p w14:paraId="269CA196">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LangGraph 可选调查路径已编码；真实在线仅有候选调查单例</w:t>
            </w:r>
          </w:p>
        </w:tc>
      </w:tr>
      <w:tr w14:paraId="49D93C34">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57C583C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独立核验</w:t>
            </w:r>
          </w:p>
        </w:tc>
        <w:tc>
          <w:tcPr>
            <w:tcW w:w="3816" w:type="dxa"/>
            <w:tcMar>
              <w:top w:w="95" w:type="dxa"/>
              <w:left w:w="110" w:type="dxa"/>
              <w:bottom w:w="95" w:type="dxa"/>
              <w:right w:w="110" w:type="dxa"/>
            </w:tcMar>
            <w:vAlign w:val="center"/>
          </w:tcPr>
          <w:p w14:paraId="193AB4C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重新核对原文、比较口径、计算输入与引用支持</w:t>
            </w:r>
          </w:p>
        </w:tc>
        <w:tc>
          <w:tcPr>
            <w:tcW w:w="3240" w:type="dxa"/>
            <w:tcMar>
              <w:top w:w="95" w:type="dxa"/>
              <w:left w:w="110" w:type="dxa"/>
              <w:bottom w:w="95" w:type="dxa"/>
              <w:right w:w="110" w:type="dxa"/>
            </w:tcMar>
            <w:vAlign w:val="center"/>
          </w:tcPr>
          <w:p w14:paraId="06B9AE1A">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海天 M2 样例的事实、计算与 Claim 核验已验收</w:t>
            </w:r>
          </w:p>
        </w:tc>
      </w:tr>
      <w:tr w14:paraId="0C67D488">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shd w:val="clear" w:color="auto" w:fill="F6F8FA"/>
            <w:tcMar>
              <w:top w:w="95" w:type="dxa"/>
              <w:left w:w="110" w:type="dxa"/>
              <w:bottom w:w="95" w:type="dxa"/>
              <w:right w:w="110" w:type="dxa"/>
            </w:tcMar>
            <w:vAlign w:val="center"/>
          </w:tcPr>
          <w:p w14:paraId="57E07E9B">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线索汇总</w:t>
            </w:r>
          </w:p>
        </w:tc>
        <w:tc>
          <w:tcPr>
            <w:tcW w:w="3816" w:type="dxa"/>
            <w:shd w:val="clear" w:color="auto" w:fill="F6F8FA"/>
            <w:tcMar>
              <w:top w:w="95" w:type="dxa"/>
              <w:left w:w="110" w:type="dxa"/>
              <w:bottom w:w="95" w:type="dxa"/>
              <w:right w:w="110" w:type="dxa"/>
            </w:tcMar>
            <w:vAlign w:val="center"/>
          </w:tcPr>
          <w:p w14:paraId="6CA8A47C">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并列已核验变化、冲突、观点和后续核查材料</w:t>
            </w:r>
          </w:p>
        </w:tc>
        <w:tc>
          <w:tcPr>
            <w:tcW w:w="3240" w:type="dxa"/>
            <w:shd w:val="clear" w:color="auto" w:fill="F6F8FA"/>
            <w:tcMar>
              <w:top w:w="95" w:type="dxa"/>
              <w:left w:w="110" w:type="dxa"/>
              <w:bottom w:w="95" w:type="dxa"/>
              <w:right w:w="110" w:type="dxa"/>
            </w:tcMar>
            <w:vAlign w:val="center"/>
          </w:tcPr>
          <w:p w14:paraId="7BA6D158">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报告与页面已有分层呈现；跨公司覆盖仍待验证</w:t>
            </w:r>
          </w:p>
        </w:tc>
      </w:tr>
      <w:tr w14:paraId="4000E284">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5537419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报告生成</w:t>
            </w:r>
          </w:p>
        </w:tc>
        <w:tc>
          <w:tcPr>
            <w:tcW w:w="3816" w:type="dxa"/>
            <w:tcMar>
              <w:top w:w="95" w:type="dxa"/>
              <w:left w:w="110" w:type="dxa"/>
              <w:bottom w:w="95" w:type="dxa"/>
              <w:right w:w="110" w:type="dxa"/>
            </w:tcMar>
            <w:vAlign w:val="center"/>
          </w:tcPr>
          <w:p w14:paraId="2C961482">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生成可追溯结构化结果和供阅读的报告</w:t>
            </w:r>
          </w:p>
        </w:tc>
        <w:tc>
          <w:tcPr>
            <w:tcW w:w="3240" w:type="dxa"/>
            <w:tcMar>
              <w:top w:w="95" w:type="dxa"/>
              <w:left w:w="110" w:type="dxa"/>
              <w:bottom w:w="95" w:type="dxa"/>
              <w:right w:w="110" w:type="dxa"/>
            </w:tcMar>
            <w:vAlign w:val="center"/>
          </w:tcPr>
          <w:p w14:paraId="667DF22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JSON、Markdown 归档及 Web 读取已实现；产品级 PDF 导出未实现</w:t>
            </w:r>
          </w:p>
        </w:tc>
      </w:tr>
    </w:tbl>
    <w:p w14:paraId="473C4567">
      <w:pPr>
        <w:spacing w:before="40" w:after="20"/>
        <w:ind w:firstLine="0"/>
        <w:rPr>
          <w:rFonts w:hint="eastAsia" w:ascii="宋体" w:hAnsi="宋体" w:eastAsia="宋体" w:cs="宋体"/>
        </w:rPr>
      </w:pPr>
    </w:p>
    <w:p w14:paraId="493D55F9">
      <w:pPr>
        <w:rPr>
          <w:rFonts w:hint="eastAsia" w:ascii="宋体" w:hAnsi="宋体" w:eastAsia="宋体" w:cs="宋体"/>
        </w:rPr>
      </w:pPr>
      <w:r>
        <w:rPr>
          <w:rFonts w:hint="eastAsia" w:ascii="宋体" w:hAnsi="宋体" w:eastAsia="宋体" w:cs="宋体"/>
        </w:rPr>
        <w:t>当前的模型职责是对候选变化开展有限文本调查并形成观点。模型不直接负责财务公式、原文坐标金额复核或规则分数；这些任务由确定性工具处理。新增加的最终评审用于检查报告观点和待查事项，不具有财务事实核验权限。</w:t>
      </w:r>
    </w:p>
    <w:p w14:paraId="626367E0">
      <w:pPr>
        <w:pStyle w:val="3"/>
        <w:rPr>
          <w:rFonts w:hint="eastAsia" w:ascii="宋体" w:hAnsi="宋体" w:eastAsia="宋体" w:cs="宋体"/>
        </w:rPr>
      </w:pPr>
      <w:r>
        <w:rPr>
          <w:rFonts w:hint="eastAsia" w:ascii="宋体" w:hAnsi="宋体" w:eastAsia="宋体" w:cs="宋体"/>
        </w:rPr>
        <w:t>六 数据与标注</w:t>
      </w:r>
    </w:p>
    <w:p w14:paraId="5910CFA3">
      <w:pPr>
        <w:pStyle w:val="4"/>
        <w:rPr>
          <w:rFonts w:hint="eastAsia" w:ascii="宋体" w:hAnsi="宋体" w:eastAsia="宋体" w:cs="宋体"/>
        </w:rPr>
      </w:pPr>
      <w:r>
        <w:rPr>
          <w:rFonts w:hint="eastAsia" w:ascii="宋体" w:hAnsi="宋体" w:eastAsia="宋体" w:cs="宋体"/>
        </w:rPr>
        <w:t>数据范围和使用条件</w:t>
      </w:r>
    </w:p>
    <w:p w14:paraId="5EFC0125">
      <w:pPr>
        <w:rPr>
          <w:rFonts w:hint="eastAsia" w:ascii="宋体" w:hAnsi="宋体" w:eastAsia="宋体" w:cs="宋体"/>
        </w:rPr>
      </w:pPr>
      <w:r>
        <w:rPr>
          <w:rFonts w:hint="eastAsia" w:ascii="宋体" w:hAnsi="宋体" w:eastAsia="宋体" w:cs="宋体"/>
        </w:rPr>
        <w:t>当前正式端到端案例使用海天味业 603288 的 2024 年年度报告。项目另保存贵州茅台 600519 和五粮液 000858 的 2024 年报告用于跨公司事实定位检查；这两份案例仍是待人工复核的暂定参考，尚未构成经人工复核的标准答案、异常标签或舞弊标签。原始 PDF 与解析结果保持分离，原文件不被清洗过程覆盖，并用来源标识与 SHA256 关联处理记录。</w:t>
      </w:r>
    </w:p>
    <w:p w14:paraId="0874ABD0">
      <w:pPr>
        <w:rPr>
          <w:rFonts w:hint="eastAsia" w:ascii="宋体" w:hAnsi="宋体" w:eastAsia="宋体" w:cs="宋体"/>
        </w:rPr>
      </w:pPr>
      <w:r>
        <w:rPr>
          <w:rFonts w:hint="eastAsia" w:ascii="宋体" w:hAnsi="宋体" w:eastAsia="宋体" w:cs="宋体"/>
        </w:rPr>
        <w:t>海天年报来自巨潮资讯网，原始 PDF 共 208 页，项目确认该文件可提取文字；部分表格存在图像内容，当前不做 OCR。海天、茅台和五粮液三份报告目前均记录为本地开发使用，未确认再分发许可。初赛或现场演示若需分发原文，应先核对授权，或由评审方按官方来源自行获取。</w:t>
      </w:r>
    </w:p>
    <w:p w14:paraId="2D7E29FD">
      <w:pPr>
        <w:pStyle w:val="4"/>
        <w:rPr>
          <w:rFonts w:hint="eastAsia" w:ascii="宋体" w:hAnsi="宋体" w:eastAsia="宋体" w:cs="宋体"/>
        </w:rPr>
      </w:pPr>
      <w:r>
        <w:rPr>
          <w:rFonts w:hint="eastAsia" w:ascii="宋体" w:hAnsi="宋体" w:eastAsia="宋体" w:cs="宋体"/>
        </w:rPr>
        <w:t>处理与标注原则</w:t>
      </w:r>
    </w:p>
    <w:p w14:paraId="3BB3A317">
      <w:pPr>
        <w:rPr>
          <w:rFonts w:hint="eastAsia" w:ascii="宋体" w:hAnsi="宋体" w:eastAsia="宋体" w:cs="宋体"/>
        </w:rPr>
      </w:pPr>
      <w:r>
        <w:rPr>
          <w:rFonts w:hint="eastAsia" w:ascii="宋体" w:hAnsi="宋体" w:eastAsia="宋体" w:cs="宋体"/>
        </w:rPr>
        <w:t>每条事实关联公司、报告期、来源文件、PDF 物理页序号、报表或表格位置、原始值、标准值、单位、币种、期间类型、合并或母公司口径及追溯状态。解析结果进入处理区，正式任务的输入哈希、代码与规则版本、调用和计算审计进入独立运行目录。缺失值保留缺失；不同币种、期间或口径不兼容时，不静默换算或拼接。</w:t>
      </w:r>
    </w:p>
    <w:p w14:paraId="7ABA96F9">
      <w:pPr>
        <w:rPr>
          <w:rFonts w:hint="eastAsia" w:ascii="宋体" w:hAnsi="宋体" w:eastAsia="宋体" w:cs="宋体"/>
        </w:rPr>
      </w:pPr>
      <w:r>
        <w:rPr>
          <w:rFonts w:hint="eastAsia" w:ascii="宋体" w:hAnsi="宋体" w:eastAsia="宋体" w:cs="宋体"/>
        </w:rPr>
        <w:t>后续建立人工参考集时，样本单位为“公司 + 报告期”。分析输入截止时间与标签观察截止时间分开记录。处罚认定、人工答案和事后调查材料只作为隔离的评测标签，不能进入对应历史运行的检索或模型输入。构造错误与真实材料分开标识；“截至观察期未发现相关认定”也不等于确认没有舞弊。</w:t>
      </w:r>
    </w:p>
    <w:p w14:paraId="28A6EDFA">
      <w:pPr>
        <w:pStyle w:val="3"/>
        <w:rPr>
          <w:rFonts w:hint="eastAsia" w:ascii="宋体" w:hAnsi="宋体" w:eastAsia="宋体" w:cs="宋体"/>
        </w:rPr>
      </w:pPr>
      <w:r>
        <w:rPr>
          <w:rFonts w:hint="eastAsia" w:ascii="宋体" w:hAnsi="宋体" w:eastAsia="宋体" w:cs="宋体"/>
        </w:rPr>
        <w:t>七 模型与财务方法</w:t>
      </w:r>
    </w:p>
    <w:p w14:paraId="4DAB2781">
      <w:pPr>
        <w:pStyle w:val="4"/>
        <w:rPr>
          <w:rFonts w:hint="eastAsia" w:ascii="宋体" w:hAnsi="宋体" w:eastAsia="宋体" w:cs="宋体"/>
        </w:rPr>
      </w:pPr>
      <w:r>
        <w:rPr>
          <w:rFonts w:hint="eastAsia" w:ascii="宋体" w:hAnsi="宋体" w:eastAsia="宋体" w:cs="宋体"/>
        </w:rPr>
        <w:t>期间比较和基础计算</w:t>
      </w:r>
    </w:p>
    <w:p w14:paraId="11CF34AA">
      <w:pPr>
        <w:rPr>
          <w:rFonts w:hint="eastAsia" w:ascii="宋体" w:hAnsi="宋体" w:eastAsia="宋体" w:cs="宋体"/>
        </w:rPr>
      </w:pPr>
      <w:r>
        <w:rPr>
          <w:rFonts w:hint="eastAsia" w:ascii="宋体" w:hAnsi="宋体" w:eastAsia="宋体" w:cs="宋体"/>
        </w:rPr>
        <w:t>年度同比以同一指标、同一公司和可比的报告期为前提。仅当比较期金额为正、单位币种及会计口径匹配，且追溯调整状态足以支持比较时，才输出通常意义的同比增长率；基数为零或负数时保留差额或说明盈亏转换，不显示常规增速。依据原始金额使用 Decimal 计算，展示时再四舍五入。</w:t>
      </w:r>
    </w:p>
    <w:p w14:paraId="348F32EC">
      <w:pPr>
        <w:rPr>
          <w:rFonts w:hint="eastAsia" w:ascii="宋体" w:hAnsi="宋体" w:eastAsia="宋体" w:cs="宋体"/>
        </w:rPr>
      </w:pPr>
      <w:r>
        <w:rPr>
          <w:rFonts w:hint="eastAsia" w:ascii="宋体" w:hAnsi="宋体" w:eastAsia="宋体" w:cs="宋体"/>
        </w:rPr>
        <w:t>季度扩展需要区分流量与时点余额。收入、成本、利润和现金流等流量指标只有在累计期间、单位、币种和合并范围一致时，才可由半年累计减一季度或前三季度累计减上半年得到单季值；资产负债表余额是时点数，不能做累计差分。同比比较上年同季，环比比较相邻季度；比较基数为零或负数时按规则弃权。以上属于拟扩展的方法，当前正式链路聚焦年度报告。</w:t>
      </w:r>
    </w:p>
    <w:p w14:paraId="629D3C3F">
      <w:pPr>
        <w:rPr>
          <w:rFonts w:hint="eastAsia" w:ascii="宋体" w:hAnsi="宋体" w:eastAsia="宋体" w:cs="宋体"/>
        </w:rPr>
      </w:pPr>
      <w:r>
        <w:rPr>
          <w:rFonts w:hint="eastAsia" w:ascii="宋体" w:hAnsi="宋体" w:eastAsia="宋体" w:cs="宋体"/>
        </w:rPr>
        <w:t>非经常性损益分析需同时检查归属于母公司股东的净利润、扣除非经常性损益后的归母净利润及披露明细。披露的非经常性损益合计与扣非归母净利润不是可互换字段，不用前者直接除以归母净利润代替口径核对。会计政策、追溯重述和合并范围变化影响年度可比性；当前已有有限比较证据检查，但全面的会计变更自动识别仍属后续工作。</w:t>
      </w:r>
    </w:p>
    <w:p w14:paraId="5551A861">
      <w:pPr>
        <w:pStyle w:val="4"/>
        <w:rPr>
          <w:rFonts w:hint="eastAsia" w:ascii="宋体" w:hAnsi="宋体" w:eastAsia="宋体" w:cs="宋体"/>
        </w:rPr>
      </w:pPr>
      <w:r>
        <w:rPr>
          <w:rFonts w:hint="eastAsia" w:ascii="宋体" w:hAnsi="宋体" w:eastAsia="宋体" w:cs="宋体"/>
        </w:rPr>
        <w:t>M3 四条试行规则</w:t>
      </w:r>
    </w:p>
    <w:p w14:paraId="7A5F8842">
      <w:pPr>
        <w:rPr>
          <w:rFonts w:hint="eastAsia" w:ascii="宋体" w:hAnsi="宋体" w:eastAsia="宋体" w:cs="宋体"/>
        </w:rPr>
      </w:pPr>
      <w:r>
        <w:rPr>
          <w:rFonts w:hint="eastAsia" w:ascii="宋体" w:hAnsi="宋体" w:eastAsia="宋体" w:cs="宋体"/>
        </w:rPr>
        <w:t>M3 使用独立核验通过的输入生成年度候选线索。规则阈值是待验证的试行值，每条命中计 25 分；完整可计算时分数范围为 0 至 100。任一规则因缺失事实、币种或口径冲突、比较证据不足、非正基数等原因弃权，整体分数也弃权，不把缺失当作零分。分数只用于提示复核顺序，不是舞弊概率、置信度或公司健康评级。</w:t>
      </w:r>
    </w:p>
    <w:p w14:paraId="5515CB16">
      <w:pPr>
        <w:pStyle w:val="165"/>
        <w:keepNext/>
        <w:rPr>
          <w:rFonts w:hint="eastAsia" w:ascii="宋体" w:hAnsi="宋体" w:eastAsia="宋体" w:cs="宋体"/>
        </w:rPr>
      </w:pPr>
      <w:r>
        <w:rPr>
          <w:rFonts w:hint="eastAsia" w:ascii="宋体" w:hAnsi="宋体" w:eastAsia="宋体" w:cs="宋体"/>
          <w:b/>
          <w:color w:val="343A40"/>
          <w:sz w:val="18"/>
        </w:rPr>
        <w:t>表 4 M3 年度规则和试行条件</w:t>
      </w:r>
    </w:p>
    <w:tbl>
      <w:tblPr>
        <w:tblStyle w:val="32"/>
        <w:tblW w:w="0" w:type="auto"/>
        <w:jc w:val="center"/>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Layout w:type="fixed"/>
        <w:tblCellMar>
          <w:top w:w="0" w:type="dxa"/>
          <w:left w:w="108" w:type="dxa"/>
          <w:bottom w:w="0" w:type="dxa"/>
          <w:right w:w="108" w:type="dxa"/>
        </w:tblCellMar>
      </w:tblPr>
      <w:tblGrid>
        <w:gridCol w:w="3005"/>
        <w:gridCol w:w="3005"/>
        <w:gridCol w:w="3005"/>
      </w:tblGrid>
      <w:tr w14:paraId="61EA9C0D">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tblHeader/>
          <w:jc w:val="center"/>
        </w:trPr>
        <w:tc>
          <w:tcPr>
            <w:tcW w:w="1872" w:type="dxa"/>
            <w:shd w:val="clear" w:color="auto" w:fill="DCE6F1"/>
            <w:tcMar>
              <w:top w:w="95" w:type="dxa"/>
              <w:left w:w="110" w:type="dxa"/>
              <w:bottom w:w="95" w:type="dxa"/>
              <w:right w:w="110" w:type="dxa"/>
            </w:tcMar>
            <w:vAlign w:val="center"/>
          </w:tcPr>
          <w:p w14:paraId="1EE880DB">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规则</w:t>
            </w:r>
          </w:p>
        </w:tc>
        <w:tc>
          <w:tcPr>
            <w:tcW w:w="4824" w:type="dxa"/>
            <w:shd w:val="clear" w:color="auto" w:fill="DCE6F1"/>
            <w:tcMar>
              <w:top w:w="95" w:type="dxa"/>
              <w:left w:w="110" w:type="dxa"/>
              <w:bottom w:w="95" w:type="dxa"/>
              <w:right w:w="110" w:type="dxa"/>
            </w:tcMar>
            <w:vAlign w:val="center"/>
          </w:tcPr>
          <w:p w14:paraId="3540E391">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触发条件</w:t>
            </w:r>
          </w:p>
        </w:tc>
        <w:tc>
          <w:tcPr>
            <w:tcW w:w="2146" w:type="dxa"/>
            <w:shd w:val="clear" w:color="auto" w:fill="DCE6F1"/>
            <w:tcMar>
              <w:top w:w="95" w:type="dxa"/>
              <w:left w:w="110" w:type="dxa"/>
              <w:bottom w:w="95" w:type="dxa"/>
              <w:right w:w="110" w:type="dxa"/>
            </w:tcMar>
            <w:vAlign w:val="center"/>
          </w:tcPr>
          <w:p w14:paraId="6B07FAE2">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计分与特别限制</w:t>
            </w:r>
          </w:p>
        </w:tc>
      </w:tr>
      <w:tr w14:paraId="4DE60BDD">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72" w:type="dxa"/>
            <w:tcMar>
              <w:top w:w="95" w:type="dxa"/>
              <w:left w:w="110" w:type="dxa"/>
              <w:bottom w:w="95" w:type="dxa"/>
              <w:right w:w="110" w:type="dxa"/>
            </w:tcMar>
            <w:vAlign w:val="center"/>
          </w:tcPr>
          <w:p w14:paraId="09A7408A">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利润与现金流</w:t>
            </w:r>
          </w:p>
        </w:tc>
        <w:tc>
          <w:tcPr>
            <w:tcW w:w="4824" w:type="dxa"/>
            <w:tcMar>
              <w:top w:w="95" w:type="dxa"/>
              <w:left w:w="110" w:type="dxa"/>
              <w:bottom w:w="95" w:type="dxa"/>
              <w:right w:w="110" w:type="dxa"/>
            </w:tcMar>
            <w:vAlign w:val="center"/>
          </w:tcPr>
          <w:p w14:paraId="2FF192D2">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合并净利润 &gt; 0 且经营活动现金流量净额 &lt; 0</w:t>
            </w:r>
          </w:p>
        </w:tc>
        <w:tc>
          <w:tcPr>
            <w:tcW w:w="2146" w:type="dxa"/>
            <w:tcMar>
              <w:top w:w="95" w:type="dxa"/>
              <w:left w:w="110" w:type="dxa"/>
              <w:bottom w:w="95" w:type="dxa"/>
              <w:right w:w="110" w:type="dxa"/>
            </w:tcMar>
            <w:vAlign w:val="center"/>
          </w:tcPr>
          <w:p w14:paraId="1F0D9095">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命中 25 分；要求期间与合并口径一致</w:t>
            </w:r>
          </w:p>
        </w:tc>
      </w:tr>
      <w:tr w14:paraId="626E9D4B">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72" w:type="dxa"/>
            <w:shd w:val="clear" w:color="auto" w:fill="F6F8FA"/>
            <w:tcMar>
              <w:top w:w="95" w:type="dxa"/>
              <w:left w:w="110" w:type="dxa"/>
              <w:bottom w:w="95" w:type="dxa"/>
              <w:right w:w="110" w:type="dxa"/>
            </w:tcMar>
            <w:vAlign w:val="center"/>
          </w:tcPr>
          <w:p w14:paraId="12F8CB5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非经常性影响</w:t>
            </w:r>
          </w:p>
        </w:tc>
        <w:tc>
          <w:tcPr>
            <w:tcW w:w="4824" w:type="dxa"/>
            <w:shd w:val="clear" w:color="auto" w:fill="F6F8FA"/>
            <w:tcMar>
              <w:top w:w="95" w:type="dxa"/>
              <w:left w:w="110" w:type="dxa"/>
              <w:bottom w:w="95" w:type="dxa"/>
              <w:right w:w="110" w:type="dxa"/>
            </w:tcMar>
            <w:vAlign w:val="center"/>
          </w:tcPr>
          <w:p w14:paraId="63D7859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归母净利润 &gt; 0，且 abs（归母净利润 − 扣非归母净利润）÷ 归母净利润 ≥ 30%</w:t>
            </w:r>
          </w:p>
        </w:tc>
        <w:tc>
          <w:tcPr>
            <w:tcW w:w="2146" w:type="dxa"/>
            <w:shd w:val="clear" w:color="auto" w:fill="F6F8FA"/>
            <w:tcMar>
              <w:top w:w="95" w:type="dxa"/>
              <w:left w:w="110" w:type="dxa"/>
              <w:bottom w:w="95" w:type="dxa"/>
              <w:right w:w="110" w:type="dxa"/>
            </w:tcMar>
            <w:vAlign w:val="center"/>
          </w:tcPr>
          <w:p w14:paraId="06C4D618">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命中 25 分；扣非字段需规则专属语义映射</w:t>
            </w:r>
          </w:p>
        </w:tc>
      </w:tr>
      <w:tr w14:paraId="30FF4F71">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72" w:type="dxa"/>
            <w:tcMar>
              <w:top w:w="95" w:type="dxa"/>
              <w:left w:w="110" w:type="dxa"/>
              <w:bottom w:w="95" w:type="dxa"/>
              <w:right w:w="110" w:type="dxa"/>
            </w:tcMar>
            <w:vAlign w:val="center"/>
          </w:tcPr>
          <w:p w14:paraId="09D649F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应收偏离</w:t>
            </w:r>
          </w:p>
        </w:tc>
        <w:tc>
          <w:tcPr>
            <w:tcW w:w="4824" w:type="dxa"/>
            <w:tcMar>
              <w:top w:w="95" w:type="dxa"/>
              <w:left w:w="110" w:type="dxa"/>
              <w:bottom w:w="95" w:type="dxa"/>
              <w:right w:w="110" w:type="dxa"/>
            </w:tcMar>
            <w:vAlign w:val="center"/>
          </w:tcPr>
          <w:p w14:paraId="4CD4CB08">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应收账款净额同比增速 − 营业收入同比增速 ≥ 20 个百分点</w:t>
            </w:r>
          </w:p>
        </w:tc>
        <w:tc>
          <w:tcPr>
            <w:tcW w:w="2146" w:type="dxa"/>
            <w:tcMar>
              <w:top w:w="95" w:type="dxa"/>
              <w:left w:w="110" w:type="dxa"/>
              <w:bottom w:w="95" w:type="dxa"/>
              <w:right w:w="110" w:type="dxa"/>
            </w:tcMar>
            <w:vAlign w:val="center"/>
          </w:tcPr>
          <w:p w14:paraId="3B966B4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命中 25 分；两项增长率须可计算</w:t>
            </w:r>
          </w:p>
        </w:tc>
      </w:tr>
      <w:tr w14:paraId="11CCC879">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72" w:type="dxa"/>
            <w:shd w:val="clear" w:color="auto" w:fill="F6F8FA"/>
            <w:tcMar>
              <w:top w:w="95" w:type="dxa"/>
              <w:left w:w="110" w:type="dxa"/>
              <w:bottom w:w="95" w:type="dxa"/>
              <w:right w:w="110" w:type="dxa"/>
            </w:tcMar>
            <w:vAlign w:val="center"/>
          </w:tcPr>
          <w:p w14:paraId="3DEFA6F1">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存货偏离</w:t>
            </w:r>
          </w:p>
        </w:tc>
        <w:tc>
          <w:tcPr>
            <w:tcW w:w="4824" w:type="dxa"/>
            <w:shd w:val="clear" w:color="auto" w:fill="F6F8FA"/>
            <w:tcMar>
              <w:top w:w="95" w:type="dxa"/>
              <w:left w:w="110" w:type="dxa"/>
              <w:bottom w:w="95" w:type="dxa"/>
              <w:right w:w="110" w:type="dxa"/>
            </w:tcMar>
            <w:vAlign w:val="center"/>
          </w:tcPr>
          <w:p w14:paraId="5CBE3547">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存货净额同比增速 − 营业成本同比增速 ≥ 20 个百分点</w:t>
            </w:r>
          </w:p>
        </w:tc>
        <w:tc>
          <w:tcPr>
            <w:tcW w:w="2146" w:type="dxa"/>
            <w:shd w:val="clear" w:color="auto" w:fill="F6F8FA"/>
            <w:tcMar>
              <w:top w:w="95" w:type="dxa"/>
              <w:left w:w="110" w:type="dxa"/>
              <w:bottom w:w="95" w:type="dxa"/>
              <w:right w:w="110" w:type="dxa"/>
            </w:tcMar>
            <w:vAlign w:val="center"/>
          </w:tcPr>
          <w:p w14:paraId="1397BE16">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命中 25 分；两项增长率须可计算</w:t>
            </w:r>
          </w:p>
        </w:tc>
      </w:tr>
    </w:tbl>
    <w:p w14:paraId="2A4D400C">
      <w:pPr>
        <w:spacing w:before="40" w:after="20"/>
        <w:ind w:firstLine="0"/>
        <w:rPr>
          <w:rFonts w:hint="eastAsia" w:ascii="宋体" w:hAnsi="宋体" w:eastAsia="宋体" w:cs="宋体"/>
        </w:rPr>
      </w:pPr>
    </w:p>
    <w:p w14:paraId="522519DA">
      <w:pPr>
        <w:rPr>
          <w:rFonts w:hint="eastAsia" w:ascii="宋体" w:hAnsi="宋体" w:eastAsia="宋体" w:cs="宋体"/>
        </w:rPr>
      </w:pPr>
      <w:r>
        <w:rPr>
          <w:rFonts w:hint="eastAsia" w:ascii="宋体" w:hAnsi="宋体" w:eastAsia="宋体" w:cs="宋体"/>
        </w:rPr>
        <w:t>M3 海天正式样例中四条规则均可计算，总分为 0；18 条直接核验结果支持其输入。该结果只说明这个样例当次未触发四条试行规则，不表明公司没有异常。规则二对扣非归母净利润的跨表语义映射仅支持海天 603288 2024 年报第 7 页的已核验版式；其他公司或期间缺少对应核验凭据时必须弃权。</w:t>
      </w:r>
    </w:p>
    <w:p w14:paraId="6837C7E6">
      <w:pPr>
        <w:pStyle w:val="4"/>
        <w:rPr>
          <w:rFonts w:hint="eastAsia" w:ascii="宋体" w:hAnsi="宋体" w:eastAsia="宋体" w:cs="宋体"/>
        </w:rPr>
      </w:pPr>
      <w:r>
        <w:rPr>
          <w:rFonts w:hint="eastAsia" w:ascii="宋体" w:hAnsi="宋体" w:eastAsia="宋体" w:cs="宋体"/>
        </w:rPr>
        <w:t>模型调查与最终评审</w:t>
      </w:r>
    </w:p>
    <w:p w14:paraId="6C7D885A">
      <w:pPr>
        <w:rPr>
          <w:rFonts w:hint="eastAsia" w:ascii="宋体" w:hAnsi="宋体" w:eastAsia="宋体" w:cs="宋体"/>
        </w:rPr>
      </w:pPr>
      <w:r>
        <w:rPr>
          <w:rFonts w:hint="eastAsia" w:ascii="宋体" w:hAnsi="宋体" w:eastAsia="宋体" w:cs="宋体"/>
        </w:rPr>
        <w:t>显式 AI 模式由 LangGraph 安排候选调查、同一报告内的有限检索与一次结构化最终评审，补充检索最多一次。2026 年 9 月 28 日对海天 2024 样例完成的 DeepSeek 官方接口单例包含两次候选调查，得到两条尚未核实的解释；其中一条检索材料只提供现金流总额或章节标题，不能据此确定业务因果。该历史单例发生在最终评审实现之前。新评审已经通过本地模拟流程检查，真实在线最终评审仍待验收。</w:t>
      </w:r>
    </w:p>
    <w:p w14:paraId="69E7E872">
      <w:pPr>
        <w:rPr>
          <w:rFonts w:hint="eastAsia" w:ascii="宋体" w:hAnsi="宋体" w:eastAsia="宋体" w:cs="宋体"/>
        </w:rPr>
      </w:pPr>
      <w:r>
        <w:rPr>
          <w:rFonts w:hint="eastAsia" w:ascii="宋体" w:hAnsi="宋体" w:eastAsia="宋体" w:cs="宋体"/>
        </w:rPr>
        <w:t>AI 调查和 M3 筛查目前是两种互斥运行模式，不能把它们写成同一个任务已经完成。模型意见、原文引用 ID 的结构绑定和结构化输出检查均不等于语义事实核验；缺少具体、相关原文时，报告应保留“原因待查”。</w:t>
      </w:r>
    </w:p>
    <w:p w14:paraId="4D3DCDB9">
      <w:pPr>
        <w:pStyle w:val="3"/>
        <w:rPr>
          <w:rFonts w:hint="eastAsia" w:ascii="宋体" w:hAnsi="宋体" w:eastAsia="宋体" w:cs="宋体"/>
        </w:rPr>
      </w:pPr>
      <w:r>
        <w:rPr>
          <w:rFonts w:hint="eastAsia" w:ascii="宋体" w:hAnsi="宋体" w:eastAsia="宋体" w:cs="宋体"/>
        </w:rPr>
        <w:t>八 分析流程</w:t>
      </w:r>
    </w:p>
    <w:p w14:paraId="22F22C44">
      <w:pPr>
        <w:rPr>
          <w:rFonts w:hint="eastAsia" w:ascii="宋体" w:hAnsi="宋体" w:eastAsia="宋体" w:cs="宋体"/>
        </w:rPr>
      </w:pPr>
      <w:r>
        <w:rPr>
          <w:rFonts w:hint="eastAsia" w:ascii="宋体" w:hAnsi="宋体" w:eastAsia="宋体" w:cs="宋体"/>
        </w:rPr>
        <w:t>正式确定性年度路径从用户选定的 data/raw 年报或上传文本 PDF 开始。系统登记来源身份与 SHA256，提取文本和字段后，独立重读原文核对数值、单位、期间和口径；再检查同年报内的两年列能否比较，执行本地计算、独立计算复核、确定性筛查与主张依据核验，最后按 run_id 归档 JSON 和 Markdown 报告。</w:t>
      </w:r>
    </w:p>
    <w:p w14:paraId="534BA743">
      <w:pPr>
        <w:rPr>
          <w:rFonts w:hint="eastAsia" w:ascii="宋体" w:hAnsi="宋体" w:eastAsia="宋体" w:cs="宋体"/>
        </w:rPr>
      </w:pPr>
      <w:commentRangeStart w:id="0"/>
      <w:r>
        <w:rPr>
          <w:rFonts w:hint="eastAsia" w:ascii="宋体" w:hAnsi="宋体" w:eastAsia="宋体" w:cs="宋体"/>
        </w:rPr>
        <w:t>海天 M2 运行在同一份 2024 年报中使用 2024 与 2023 比较列，并依据第 116、163、197 页对追溯事项作可比性检查。这里的 2023 数值来自 2024 年报的比较列，没有独立重算此前已披露的 2023 年报。完成该限定范围的检查后，8 条事实、8 项计算和 16 条确定性主张均通过对应核验，报告形成 2 条候选信号。</w:t>
      </w:r>
      <w:commentRangeEnd w:id="0"/>
      <w:r>
        <w:rPr>
          <w:rFonts w:hint="eastAsia" w:ascii="宋体" w:hAnsi="宋体" w:eastAsia="宋体" w:cs="宋体"/>
        </w:rPr>
        <w:commentReference w:id="0"/>
      </w:r>
    </w:p>
    <w:p w14:paraId="4A37FF5A">
      <w:pPr>
        <w:rPr>
          <w:rFonts w:hint="eastAsia" w:ascii="宋体" w:hAnsi="宋体" w:eastAsia="宋体" w:cs="宋体"/>
        </w:rPr>
      </w:pPr>
      <w:r>
        <w:rPr>
          <w:rFonts w:hint="eastAsia" w:ascii="宋体" w:hAnsi="宋体" w:eastAsia="宋体" w:cs="宋体"/>
        </w:rPr>
        <w:t>本机 Web 可上传 PDF 或启动已保存的海天样例任务，展示实际阶段、失败或中断状态，并在成功后读取对应 run_id 报告和已核验证据页图。M3 需显式选择试行筛查；AI 模式需能力配置就绪后单独选择。当前没有产品级报告导出；初赛需要的计划书 PDF 是比赛文件格式要求，不能与产品内导出功能混为一谈。</w:t>
      </w:r>
    </w:p>
    <w:p w14:paraId="111CD51F">
      <w:pPr>
        <w:pStyle w:val="3"/>
        <w:rPr>
          <w:rFonts w:hint="eastAsia" w:ascii="宋体" w:hAnsi="宋体" w:eastAsia="宋体" w:cs="宋体"/>
        </w:rPr>
      </w:pPr>
      <w:r>
        <w:rPr>
          <w:rFonts w:hint="eastAsia" w:ascii="宋体" w:hAnsi="宋体" w:eastAsia="宋体" w:cs="宋体"/>
        </w:rPr>
        <w:t>九 输出与证据链</w:t>
      </w:r>
    </w:p>
    <w:p w14:paraId="290024E7">
      <w:pPr>
        <w:pStyle w:val="4"/>
        <w:rPr>
          <w:rFonts w:hint="eastAsia" w:ascii="宋体" w:hAnsi="宋体" w:eastAsia="宋体" w:cs="宋体"/>
        </w:rPr>
      </w:pPr>
      <w:r>
        <w:rPr>
          <w:rFonts w:hint="eastAsia" w:ascii="宋体" w:hAnsi="宋体" w:eastAsia="宋体" w:cs="宋体"/>
        </w:rPr>
        <w:t>呈现顺序</w:t>
      </w:r>
    </w:p>
    <w:p w14:paraId="1C7C01A3">
      <w:pPr>
        <w:rPr>
          <w:rFonts w:hint="eastAsia" w:ascii="宋体" w:hAnsi="宋体" w:eastAsia="宋体" w:cs="宋体"/>
        </w:rPr>
      </w:pPr>
      <w:r>
        <w:rPr>
          <w:rFonts w:hint="eastAsia" w:ascii="宋体" w:hAnsi="宋体" w:eastAsia="宋体" w:cs="宋体"/>
        </w:rPr>
        <w:t>结果页先回答用户关心的事项：公司和报告期、关键变化及核验状态、原因是否有可靠披露依据、可以查看哪一处原文。随后展示关键指标的本期值、比较期值、差额或同比、币种单位、口径、比较状态和计算依据。候选异常、事实、推论、模型观点和待核查事项分别标记；文件哈希、调用详情及内部标识作为审计信息保留。</w:t>
      </w:r>
    </w:p>
    <w:p w14:paraId="0B849338">
      <w:pPr>
        <w:pStyle w:val="165"/>
        <w:keepNext/>
        <w:rPr>
          <w:rFonts w:hint="eastAsia" w:ascii="宋体" w:hAnsi="宋体" w:eastAsia="宋体" w:cs="宋体"/>
        </w:rPr>
      </w:pPr>
      <w:r>
        <w:rPr>
          <w:rFonts w:hint="eastAsia" w:ascii="宋体" w:hAnsi="宋体" w:eastAsia="宋体" w:cs="宋体"/>
          <w:b/>
          <w:color w:val="343A40"/>
          <w:sz w:val="18"/>
        </w:rPr>
        <w:t>表 5 海天味业 2024 年报样例的已核验年度对照</w:t>
      </w:r>
    </w:p>
    <w:tbl>
      <w:tblPr>
        <w:tblStyle w:val="32"/>
        <w:tblW w:w="0" w:type="auto"/>
        <w:jc w:val="center"/>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Layout w:type="fixed"/>
        <w:tblCellMar>
          <w:top w:w="0" w:type="dxa"/>
          <w:left w:w="108" w:type="dxa"/>
          <w:bottom w:w="0" w:type="dxa"/>
          <w:right w:w="108" w:type="dxa"/>
        </w:tblCellMar>
      </w:tblPr>
      <w:tblGrid>
        <w:gridCol w:w="2253"/>
        <w:gridCol w:w="2253"/>
        <w:gridCol w:w="2253"/>
        <w:gridCol w:w="2253"/>
      </w:tblGrid>
      <w:tr w14:paraId="1F2EE591">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tblHeader/>
          <w:jc w:val="center"/>
        </w:trPr>
        <w:tc>
          <w:tcPr>
            <w:tcW w:w="2520" w:type="dxa"/>
            <w:shd w:val="clear" w:color="auto" w:fill="DCE6F1"/>
            <w:tcMar>
              <w:top w:w="95" w:type="dxa"/>
              <w:left w:w="110" w:type="dxa"/>
              <w:bottom w:w="95" w:type="dxa"/>
              <w:right w:w="110" w:type="dxa"/>
            </w:tcMar>
            <w:vAlign w:val="center"/>
          </w:tcPr>
          <w:p w14:paraId="26B2862A">
            <w:pPr>
              <w:spacing w:after="0" w:line="252" w:lineRule="auto"/>
              <w:ind w:firstLine="0"/>
              <w:jc w:val="center"/>
              <w:rPr>
                <w:rFonts w:hint="eastAsia" w:ascii="宋体" w:hAnsi="宋体" w:eastAsia="宋体" w:cs="宋体"/>
              </w:rPr>
            </w:pPr>
            <w:r>
              <w:rPr>
                <w:rFonts w:hint="eastAsia" w:ascii="宋体" w:hAnsi="宋体" w:eastAsia="宋体" w:cs="宋体"/>
                <w:b/>
                <w:color w:val="000000"/>
                <w:sz w:val="18"/>
              </w:rPr>
              <w:t>指标</w:t>
            </w:r>
          </w:p>
        </w:tc>
        <w:tc>
          <w:tcPr>
            <w:tcW w:w="2232" w:type="dxa"/>
            <w:shd w:val="clear" w:color="auto" w:fill="DCE6F1"/>
            <w:tcMar>
              <w:top w:w="95" w:type="dxa"/>
              <w:left w:w="110" w:type="dxa"/>
              <w:bottom w:w="95" w:type="dxa"/>
              <w:right w:w="110" w:type="dxa"/>
            </w:tcMar>
            <w:vAlign w:val="center"/>
          </w:tcPr>
          <w:p w14:paraId="76FABE7A">
            <w:pPr>
              <w:spacing w:after="0" w:line="252" w:lineRule="auto"/>
              <w:ind w:firstLine="0"/>
              <w:jc w:val="center"/>
              <w:rPr>
                <w:rFonts w:hint="eastAsia" w:ascii="宋体" w:hAnsi="宋体" w:eastAsia="宋体" w:cs="宋体"/>
              </w:rPr>
            </w:pPr>
            <w:r>
              <w:rPr>
                <w:rFonts w:hint="eastAsia" w:ascii="宋体" w:hAnsi="宋体" w:eastAsia="宋体" w:cs="宋体"/>
                <w:b/>
                <w:color w:val="000000"/>
                <w:sz w:val="18"/>
              </w:rPr>
              <w:t>2024 报告年</w:t>
            </w:r>
          </w:p>
        </w:tc>
        <w:tc>
          <w:tcPr>
            <w:tcW w:w="2232" w:type="dxa"/>
            <w:shd w:val="clear" w:color="auto" w:fill="DCE6F1"/>
            <w:tcMar>
              <w:top w:w="95" w:type="dxa"/>
              <w:left w:w="110" w:type="dxa"/>
              <w:bottom w:w="95" w:type="dxa"/>
              <w:right w:w="110" w:type="dxa"/>
            </w:tcMar>
            <w:vAlign w:val="center"/>
          </w:tcPr>
          <w:p w14:paraId="03A4556E">
            <w:pPr>
              <w:spacing w:after="0" w:line="252" w:lineRule="auto"/>
              <w:ind w:firstLine="0"/>
              <w:jc w:val="center"/>
              <w:rPr>
                <w:rFonts w:hint="eastAsia" w:ascii="宋体" w:hAnsi="宋体" w:eastAsia="宋体" w:cs="宋体"/>
              </w:rPr>
            </w:pPr>
            <w:r>
              <w:rPr>
                <w:rFonts w:hint="eastAsia" w:ascii="宋体" w:hAnsi="宋体" w:eastAsia="宋体" w:cs="宋体"/>
                <w:b/>
                <w:color w:val="000000"/>
                <w:sz w:val="18"/>
              </w:rPr>
              <w:t>2023 比较列</w:t>
            </w:r>
          </w:p>
        </w:tc>
        <w:tc>
          <w:tcPr>
            <w:tcW w:w="1858" w:type="dxa"/>
            <w:shd w:val="clear" w:color="auto" w:fill="DCE6F1"/>
            <w:tcMar>
              <w:top w:w="95" w:type="dxa"/>
              <w:left w:w="110" w:type="dxa"/>
              <w:bottom w:w="95" w:type="dxa"/>
              <w:right w:w="110" w:type="dxa"/>
            </w:tcMar>
            <w:vAlign w:val="center"/>
          </w:tcPr>
          <w:p w14:paraId="3E39E6DC">
            <w:pPr>
              <w:spacing w:after="0" w:line="252" w:lineRule="auto"/>
              <w:ind w:firstLine="0"/>
              <w:jc w:val="center"/>
              <w:rPr>
                <w:rFonts w:hint="eastAsia" w:ascii="宋体" w:hAnsi="宋体" w:eastAsia="宋体" w:cs="宋体"/>
              </w:rPr>
            </w:pPr>
            <w:r>
              <w:rPr>
                <w:rFonts w:hint="eastAsia" w:ascii="宋体" w:hAnsi="宋体" w:eastAsia="宋体" w:cs="宋体"/>
                <w:b/>
                <w:color w:val="000000"/>
                <w:sz w:val="18"/>
              </w:rPr>
              <w:t>同比变化</w:t>
            </w:r>
          </w:p>
        </w:tc>
      </w:tr>
      <w:tr w14:paraId="17514363">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2520" w:type="dxa"/>
            <w:tcMar>
              <w:top w:w="95" w:type="dxa"/>
              <w:left w:w="110" w:type="dxa"/>
              <w:bottom w:w="95" w:type="dxa"/>
              <w:right w:w="110" w:type="dxa"/>
            </w:tcMar>
            <w:vAlign w:val="center"/>
          </w:tcPr>
          <w:p w14:paraId="768D4C2F">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8"/>
              </w:rPr>
              <w:t>营业收入</w:t>
            </w:r>
          </w:p>
        </w:tc>
        <w:tc>
          <w:tcPr>
            <w:tcW w:w="2232" w:type="dxa"/>
            <w:tcMar>
              <w:top w:w="95" w:type="dxa"/>
              <w:left w:w="110" w:type="dxa"/>
              <w:bottom w:w="95" w:type="dxa"/>
              <w:right w:w="110" w:type="dxa"/>
            </w:tcMar>
            <w:vAlign w:val="center"/>
          </w:tcPr>
          <w:p w14:paraId="30C51165">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8"/>
              </w:rPr>
              <w:t>269.01 亿元</w:t>
            </w:r>
          </w:p>
        </w:tc>
        <w:tc>
          <w:tcPr>
            <w:tcW w:w="2232" w:type="dxa"/>
            <w:tcMar>
              <w:top w:w="95" w:type="dxa"/>
              <w:left w:w="110" w:type="dxa"/>
              <w:bottom w:w="95" w:type="dxa"/>
              <w:right w:w="110" w:type="dxa"/>
            </w:tcMar>
            <w:vAlign w:val="center"/>
          </w:tcPr>
          <w:p w14:paraId="57302EAE">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8"/>
              </w:rPr>
              <w:t>245.59 亿元</w:t>
            </w:r>
          </w:p>
        </w:tc>
        <w:tc>
          <w:tcPr>
            <w:tcW w:w="1858" w:type="dxa"/>
            <w:tcMar>
              <w:top w:w="95" w:type="dxa"/>
              <w:left w:w="110" w:type="dxa"/>
              <w:bottom w:w="95" w:type="dxa"/>
              <w:right w:w="110" w:type="dxa"/>
            </w:tcMar>
            <w:vAlign w:val="center"/>
          </w:tcPr>
          <w:p w14:paraId="5E71FD0E">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8"/>
              </w:rPr>
              <w:t>+9.53%</w:t>
            </w:r>
          </w:p>
        </w:tc>
      </w:tr>
      <w:tr w14:paraId="76309A63">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2520" w:type="dxa"/>
            <w:shd w:val="clear" w:color="auto" w:fill="F6F8FA"/>
            <w:tcMar>
              <w:top w:w="95" w:type="dxa"/>
              <w:left w:w="110" w:type="dxa"/>
              <w:bottom w:w="95" w:type="dxa"/>
              <w:right w:w="110" w:type="dxa"/>
            </w:tcMar>
            <w:vAlign w:val="center"/>
          </w:tcPr>
          <w:p w14:paraId="60035AB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8"/>
              </w:rPr>
              <w:t>归母净利润</w:t>
            </w:r>
          </w:p>
        </w:tc>
        <w:tc>
          <w:tcPr>
            <w:tcW w:w="2232" w:type="dxa"/>
            <w:shd w:val="clear" w:color="auto" w:fill="F6F8FA"/>
            <w:tcMar>
              <w:top w:w="95" w:type="dxa"/>
              <w:left w:w="110" w:type="dxa"/>
              <w:bottom w:w="95" w:type="dxa"/>
              <w:right w:w="110" w:type="dxa"/>
            </w:tcMar>
            <w:vAlign w:val="center"/>
          </w:tcPr>
          <w:p w14:paraId="7A1A4913">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8"/>
              </w:rPr>
              <w:t>63.44 亿元</w:t>
            </w:r>
          </w:p>
        </w:tc>
        <w:tc>
          <w:tcPr>
            <w:tcW w:w="2232" w:type="dxa"/>
            <w:shd w:val="clear" w:color="auto" w:fill="F6F8FA"/>
            <w:tcMar>
              <w:top w:w="95" w:type="dxa"/>
              <w:left w:w="110" w:type="dxa"/>
              <w:bottom w:w="95" w:type="dxa"/>
              <w:right w:w="110" w:type="dxa"/>
            </w:tcMar>
            <w:vAlign w:val="center"/>
          </w:tcPr>
          <w:p w14:paraId="1D783F96">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8"/>
              </w:rPr>
              <w:t>56.27 亿元</w:t>
            </w:r>
          </w:p>
        </w:tc>
        <w:tc>
          <w:tcPr>
            <w:tcW w:w="1858" w:type="dxa"/>
            <w:shd w:val="clear" w:color="auto" w:fill="F6F8FA"/>
            <w:tcMar>
              <w:top w:w="95" w:type="dxa"/>
              <w:left w:w="110" w:type="dxa"/>
              <w:bottom w:w="95" w:type="dxa"/>
              <w:right w:w="110" w:type="dxa"/>
            </w:tcMar>
            <w:vAlign w:val="center"/>
          </w:tcPr>
          <w:p w14:paraId="1573A73A">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8"/>
              </w:rPr>
              <w:t>+12.75%</w:t>
            </w:r>
          </w:p>
        </w:tc>
      </w:tr>
      <w:tr w14:paraId="5348CEF9">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2520" w:type="dxa"/>
            <w:tcMar>
              <w:top w:w="95" w:type="dxa"/>
              <w:left w:w="110" w:type="dxa"/>
              <w:bottom w:w="95" w:type="dxa"/>
              <w:right w:w="110" w:type="dxa"/>
            </w:tcMar>
            <w:vAlign w:val="center"/>
          </w:tcPr>
          <w:p w14:paraId="0D07AAB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8"/>
              </w:rPr>
              <w:t>经营现金流量净额</w:t>
            </w:r>
          </w:p>
        </w:tc>
        <w:tc>
          <w:tcPr>
            <w:tcW w:w="2232" w:type="dxa"/>
            <w:tcMar>
              <w:top w:w="95" w:type="dxa"/>
              <w:left w:w="110" w:type="dxa"/>
              <w:bottom w:w="95" w:type="dxa"/>
              <w:right w:w="110" w:type="dxa"/>
            </w:tcMar>
            <w:vAlign w:val="center"/>
          </w:tcPr>
          <w:p w14:paraId="7501FD23">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8"/>
              </w:rPr>
              <w:t>68.44 亿元</w:t>
            </w:r>
          </w:p>
        </w:tc>
        <w:tc>
          <w:tcPr>
            <w:tcW w:w="2232" w:type="dxa"/>
            <w:tcMar>
              <w:top w:w="95" w:type="dxa"/>
              <w:left w:w="110" w:type="dxa"/>
              <w:bottom w:w="95" w:type="dxa"/>
              <w:right w:w="110" w:type="dxa"/>
            </w:tcMar>
            <w:vAlign w:val="center"/>
          </w:tcPr>
          <w:p w14:paraId="40D3FF2E">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8"/>
              </w:rPr>
              <w:t>73.56 亿元</w:t>
            </w:r>
          </w:p>
        </w:tc>
        <w:tc>
          <w:tcPr>
            <w:tcW w:w="1858" w:type="dxa"/>
            <w:tcMar>
              <w:top w:w="95" w:type="dxa"/>
              <w:left w:w="110" w:type="dxa"/>
              <w:bottom w:w="95" w:type="dxa"/>
              <w:right w:w="110" w:type="dxa"/>
            </w:tcMar>
            <w:vAlign w:val="center"/>
          </w:tcPr>
          <w:p w14:paraId="78F455E6">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8"/>
              </w:rPr>
              <w:t>−6.96%</w:t>
            </w:r>
          </w:p>
        </w:tc>
      </w:tr>
    </w:tbl>
    <w:p w14:paraId="64B54593">
      <w:pPr>
        <w:spacing w:before="40" w:after="20"/>
        <w:ind w:firstLine="0"/>
        <w:rPr>
          <w:rFonts w:hint="eastAsia" w:ascii="宋体" w:hAnsi="宋体" w:eastAsia="宋体" w:cs="宋体"/>
        </w:rPr>
      </w:pPr>
    </w:p>
    <w:p w14:paraId="5E80E0F1">
      <w:pPr>
        <w:rPr>
          <w:rFonts w:hint="eastAsia" w:ascii="宋体" w:hAnsi="宋体" w:eastAsia="宋体" w:cs="宋体"/>
        </w:rPr>
      </w:pPr>
      <w:commentRangeStart w:id="1"/>
      <w:r>
        <w:rPr>
          <w:rFonts w:hint="eastAsia" w:ascii="宋体" w:hAnsi="宋体" w:eastAsia="宋体" w:cs="宋体"/>
        </w:rPr>
        <w:t>表中金额按亿元展示，增速按归档原始金额计算，未用展示后的舍入值重算。三项数据的比较列与单位、币种和合并口径来自海天 2024 年报及 M2 归档。营收与归母净利润上升而经营现金流净额下降，构成需要进一步查看现金流量表及相关附注的变化线索；该变化本身不能证明其成因，也不能认定舞弊。</w:t>
      </w:r>
      <w:commentRangeEnd w:id="1"/>
      <w:r>
        <w:rPr>
          <w:rFonts w:hint="eastAsia" w:ascii="宋体" w:hAnsi="宋体" w:eastAsia="宋体" w:cs="宋体"/>
        </w:rPr>
        <w:commentReference w:id="1"/>
      </w:r>
    </w:p>
    <w:p w14:paraId="7572E7FD">
      <w:pPr>
        <w:pStyle w:val="4"/>
        <w:rPr>
          <w:rFonts w:hint="eastAsia" w:ascii="宋体" w:hAnsi="宋体" w:eastAsia="宋体" w:cs="宋体"/>
        </w:rPr>
      </w:pPr>
      <w:r>
        <w:rPr>
          <w:rFonts w:hint="eastAsia" w:ascii="宋体" w:hAnsi="宋体" w:eastAsia="宋体" w:cs="宋体"/>
        </w:rPr>
        <w:t>证据状态与报告结构</w:t>
      </w:r>
    </w:p>
    <w:p w14:paraId="3B20D744">
      <w:pPr>
        <w:rPr>
          <w:rFonts w:hint="eastAsia" w:ascii="宋体" w:hAnsi="宋体" w:eastAsia="宋体" w:cs="宋体"/>
        </w:rPr>
      </w:pPr>
      <w:r>
        <w:rPr>
          <w:rFonts w:hint="eastAsia" w:ascii="宋体" w:hAnsi="宋体" w:eastAsia="宋体" w:cs="宋体"/>
        </w:rPr>
        <w:t>每一条事实或计算都关联来源文件、PDF 物理页序号、原文位置、原始金额、标准化单位、报告期、报表口径和核验状态。页面只允许打开符合来源身份、独立核验和白名单条件的证据页图；尚未确认的提取位置显示为待核实定位，缺少可靠页码时显示原文位置待定位。页码用于找到材料，不会自动提高核验状态。</w:t>
      </w:r>
    </w:p>
    <w:p w14:paraId="363D7C4A">
      <w:pPr>
        <w:rPr>
          <w:rFonts w:hint="eastAsia" w:ascii="宋体" w:hAnsi="宋体" w:eastAsia="宋体" w:cs="宋体"/>
        </w:rPr>
      </w:pPr>
      <w:r>
        <w:rPr>
          <w:rFonts w:hint="eastAsia" w:ascii="宋体" w:hAnsi="宋体" w:eastAsia="宋体" w:cs="宋体"/>
        </w:rPr>
        <w:t>报告状态包括核验通过、存在冲突和证据不足。主张分为事实、计算、推论和假设；同比属于计算，模型给出的原因属于观点。报告优先展示摘要、指标比较、候选线索、原因状态和建议核查材料；公式、完整 JSON、任务标识和审计日志用于展开核对。任何空缺原因不得由模板或模型补写成已证实解释。</w:t>
      </w:r>
    </w:p>
    <w:p w14:paraId="156A0D92">
      <w:pPr>
        <w:pStyle w:val="3"/>
        <w:rPr>
          <w:rFonts w:hint="eastAsia" w:ascii="宋体" w:hAnsi="宋体" w:eastAsia="宋体" w:cs="宋体"/>
        </w:rPr>
      </w:pPr>
      <w:r>
        <w:rPr>
          <w:rFonts w:hint="eastAsia" w:ascii="宋体" w:hAnsi="宋体" w:eastAsia="宋体" w:cs="宋体"/>
        </w:rPr>
        <w:t>十 评估方案</w:t>
      </w:r>
    </w:p>
    <w:p w14:paraId="60F10337">
      <w:pPr>
        <w:pStyle w:val="4"/>
        <w:rPr>
          <w:rFonts w:hint="eastAsia" w:ascii="宋体" w:hAnsi="宋体" w:eastAsia="宋体" w:cs="宋体"/>
        </w:rPr>
      </w:pPr>
      <w:r>
        <w:rPr>
          <w:rFonts w:hint="eastAsia" w:ascii="宋体" w:hAnsi="宋体" w:eastAsia="宋体" w:cs="宋体"/>
        </w:rPr>
        <w:t>已有验证证据</w:t>
      </w:r>
    </w:p>
    <w:p w14:paraId="37D26231">
      <w:pPr>
        <w:rPr>
          <w:rFonts w:hint="eastAsia" w:ascii="宋体" w:hAnsi="宋体" w:eastAsia="宋体" w:cs="宋体"/>
        </w:rPr>
      </w:pPr>
      <w:r>
        <w:rPr>
          <w:rFonts w:hint="eastAsia" w:ascii="宋体" w:hAnsi="宋体" w:eastAsia="宋体" w:cs="宋体"/>
        </w:rPr>
        <w:t>当前结果用于说明实现进度，不是业务准确率或舞弊识别成效。M2 是一家公司的一次确定性年度样例；M3 是四条规则在同一样例上的可计算检查；AI 在线结果只有候选解释单例；茅台和五粮液尚未完成人工复核。工程测试通过不等于财务结论正确，也不能替代隔离评测。</w:t>
      </w:r>
    </w:p>
    <w:p w14:paraId="03B059E6">
      <w:pPr>
        <w:pStyle w:val="165"/>
        <w:keepNext/>
        <w:rPr>
          <w:rFonts w:hint="eastAsia" w:ascii="宋体" w:hAnsi="宋体" w:eastAsia="宋体" w:cs="宋体"/>
        </w:rPr>
      </w:pPr>
      <w:r>
        <w:rPr>
          <w:rFonts w:hint="eastAsia" w:ascii="宋体" w:hAnsi="宋体" w:eastAsia="宋体" w:cs="宋体"/>
          <w:b/>
          <w:color w:val="343A40"/>
          <w:sz w:val="18"/>
        </w:rPr>
        <w:t>表 6 已完成的样例与消融证据</w:t>
      </w:r>
    </w:p>
    <w:tbl>
      <w:tblPr>
        <w:tblStyle w:val="32"/>
        <w:tblW w:w="0" w:type="auto"/>
        <w:jc w:val="center"/>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Layout w:type="fixed"/>
        <w:tblCellMar>
          <w:top w:w="0" w:type="dxa"/>
          <w:left w:w="108" w:type="dxa"/>
          <w:bottom w:w="0" w:type="dxa"/>
          <w:right w:w="108" w:type="dxa"/>
        </w:tblCellMar>
      </w:tblPr>
      <w:tblGrid>
        <w:gridCol w:w="3005"/>
        <w:gridCol w:w="3005"/>
        <w:gridCol w:w="3005"/>
      </w:tblGrid>
      <w:tr w14:paraId="6A68CB80">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tblHeader/>
          <w:jc w:val="center"/>
        </w:trPr>
        <w:tc>
          <w:tcPr>
            <w:tcW w:w="1800" w:type="dxa"/>
            <w:shd w:val="clear" w:color="auto" w:fill="DCE6F1"/>
            <w:tcMar>
              <w:top w:w="95" w:type="dxa"/>
              <w:left w:w="110" w:type="dxa"/>
              <w:bottom w:w="95" w:type="dxa"/>
              <w:right w:w="110" w:type="dxa"/>
            </w:tcMar>
            <w:vAlign w:val="center"/>
          </w:tcPr>
          <w:p w14:paraId="6B94BD0A">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证据</w:t>
            </w:r>
          </w:p>
        </w:tc>
        <w:tc>
          <w:tcPr>
            <w:tcW w:w="3528" w:type="dxa"/>
            <w:shd w:val="clear" w:color="auto" w:fill="DCE6F1"/>
            <w:tcMar>
              <w:top w:w="95" w:type="dxa"/>
              <w:left w:w="110" w:type="dxa"/>
              <w:bottom w:w="95" w:type="dxa"/>
              <w:right w:w="110" w:type="dxa"/>
            </w:tcMar>
            <w:vAlign w:val="center"/>
          </w:tcPr>
          <w:p w14:paraId="53B19233">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观察结果</w:t>
            </w:r>
          </w:p>
        </w:tc>
        <w:tc>
          <w:tcPr>
            <w:tcW w:w="3514" w:type="dxa"/>
            <w:shd w:val="clear" w:color="auto" w:fill="DCE6F1"/>
            <w:tcMar>
              <w:top w:w="95" w:type="dxa"/>
              <w:left w:w="110" w:type="dxa"/>
              <w:bottom w:w="95" w:type="dxa"/>
              <w:right w:w="110" w:type="dxa"/>
            </w:tcMar>
            <w:vAlign w:val="center"/>
          </w:tcPr>
          <w:p w14:paraId="061284E0">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可得结论与限制</w:t>
            </w:r>
          </w:p>
        </w:tc>
      </w:tr>
      <w:tr w14:paraId="7697F0F3">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tcMar>
              <w:top w:w="95" w:type="dxa"/>
              <w:left w:w="110" w:type="dxa"/>
              <w:bottom w:w="95" w:type="dxa"/>
              <w:right w:w="110" w:type="dxa"/>
            </w:tcMar>
            <w:vAlign w:val="center"/>
          </w:tcPr>
          <w:p w14:paraId="67DA6027">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M2 海天年度样例</w:t>
            </w:r>
          </w:p>
        </w:tc>
        <w:tc>
          <w:tcPr>
            <w:tcW w:w="3528" w:type="dxa"/>
            <w:tcMar>
              <w:top w:w="95" w:type="dxa"/>
              <w:left w:w="110" w:type="dxa"/>
              <w:bottom w:w="95" w:type="dxa"/>
              <w:right w:w="110" w:type="dxa"/>
            </w:tcMar>
            <w:vAlign w:val="center"/>
          </w:tcPr>
          <w:p w14:paraId="14B1AEC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8 条事实、8 项计算、16 条确定性主张通过核验；2 条候选信号</w:t>
            </w:r>
          </w:p>
        </w:tc>
        <w:tc>
          <w:tcPr>
            <w:tcW w:w="3514" w:type="dxa"/>
            <w:tcMar>
              <w:top w:w="95" w:type="dxa"/>
              <w:left w:w="110" w:type="dxa"/>
              <w:bottom w:w="95" w:type="dxa"/>
              <w:right w:w="110" w:type="dxa"/>
            </w:tcMar>
            <w:vAlign w:val="center"/>
          </w:tcPr>
          <w:p w14:paraId="53E18175">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验证该样例的完整确定性链路；不代表跨公司泛化</w:t>
            </w:r>
          </w:p>
        </w:tc>
      </w:tr>
      <w:tr w14:paraId="6D9CF7F8">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shd w:val="clear" w:color="auto" w:fill="F6F8FA"/>
            <w:tcMar>
              <w:top w:w="95" w:type="dxa"/>
              <w:left w:w="110" w:type="dxa"/>
              <w:bottom w:w="95" w:type="dxa"/>
              <w:right w:w="110" w:type="dxa"/>
            </w:tcMar>
            <w:vAlign w:val="center"/>
          </w:tcPr>
          <w:p w14:paraId="292D3C0F">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M3 海天试行路径</w:t>
            </w:r>
          </w:p>
        </w:tc>
        <w:tc>
          <w:tcPr>
            <w:tcW w:w="3528" w:type="dxa"/>
            <w:shd w:val="clear" w:color="auto" w:fill="F6F8FA"/>
            <w:tcMar>
              <w:top w:w="95" w:type="dxa"/>
              <w:left w:w="110" w:type="dxa"/>
              <w:bottom w:w="95" w:type="dxa"/>
              <w:right w:w="110" w:type="dxa"/>
            </w:tcMar>
            <w:vAlign w:val="center"/>
          </w:tcPr>
          <w:p w14:paraId="0E9880D0">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18 条直接核验结果；4 条规则均可计算，总分 0</w:t>
            </w:r>
          </w:p>
        </w:tc>
        <w:tc>
          <w:tcPr>
            <w:tcW w:w="3514" w:type="dxa"/>
            <w:shd w:val="clear" w:color="auto" w:fill="F6F8FA"/>
            <w:tcMar>
              <w:top w:w="95" w:type="dxa"/>
              <w:left w:w="110" w:type="dxa"/>
              <w:bottom w:w="95" w:type="dxa"/>
              <w:right w:w="110" w:type="dxa"/>
            </w:tcMar>
            <w:vAlign w:val="center"/>
          </w:tcPr>
          <w:p w14:paraId="283C37B5">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说明规则输入链路可运行；不代表样例公司无风险</w:t>
            </w:r>
          </w:p>
        </w:tc>
      </w:tr>
      <w:tr w14:paraId="44D3B6FD">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tcMar>
              <w:top w:w="95" w:type="dxa"/>
              <w:left w:w="110" w:type="dxa"/>
              <w:bottom w:w="95" w:type="dxa"/>
              <w:right w:w="110" w:type="dxa"/>
            </w:tcMar>
            <w:vAlign w:val="center"/>
          </w:tcPr>
          <w:p w14:paraId="2A16815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在线 AI 调查</w:t>
            </w:r>
          </w:p>
        </w:tc>
        <w:tc>
          <w:tcPr>
            <w:tcW w:w="3528" w:type="dxa"/>
            <w:tcMar>
              <w:top w:w="95" w:type="dxa"/>
              <w:left w:w="110" w:type="dxa"/>
              <w:bottom w:w="95" w:type="dxa"/>
              <w:right w:w="110" w:type="dxa"/>
            </w:tcMar>
            <w:vAlign w:val="center"/>
          </w:tcPr>
          <w:p w14:paraId="3FADCF85">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DeepSeek 官方接口单例形成 2 条未核实解释</w:t>
            </w:r>
          </w:p>
        </w:tc>
        <w:tc>
          <w:tcPr>
            <w:tcW w:w="3514" w:type="dxa"/>
            <w:tcMar>
              <w:top w:w="95" w:type="dxa"/>
              <w:left w:w="110" w:type="dxa"/>
              <w:bottom w:w="95" w:type="dxa"/>
              <w:right w:w="110" w:type="dxa"/>
            </w:tcMar>
            <w:vAlign w:val="center"/>
          </w:tcPr>
          <w:p w14:paraId="042254E7">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只验收候选调查；未包含真实在线最终评审</w:t>
            </w:r>
          </w:p>
        </w:tc>
      </w:tr>
      <w:tr w14:paraId="3FACECB4">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shd w:val="clear" w:color="auto" w:fill="F6F8FA"/>
            <w:tcMar>
              <w:top w:w="95" w:type="dxa"/>
              <w:left w:w="110" w:type="dxa"/>
              <w:bottom w:w="95" w:type="dxa"/>
              <w:right w:w="110" w:type="dxa"/>
            </w:tcMar>
            <w:vAlign w:val="center"/>
          </w:tcPr>
          <w:p w14:paraId="1AC45ABA">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M4 单公司消融</w:t>
            </w:r>
          </w:p>
        </w:tc>
        <w:tc>
          <w:tcPr>
            <w:tcW w:w="3528" w:type="dxa"/>
            <w:shd w:val="clear" w:color="auto" w:fill="F6F8FA"/>
            <w:tcMar>
              <w:top w:w="95" w:type="dxa"/>
              <w:left w:w="110" w:type="dxa"/>
              <w:bottom w:w="95" w:type="dxa"/>
              <w:right w:w="110" w:type="dxa"/>
            </w:tcMar>
            <w:vAlign w:val="center"/>
          </w:tcPr>
          <w:p w14:paraId="0F2266B1">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7 个已知案例；核验支路接受未注入错误样例 2/2、拒绝注入错误 5/5；绕过核验时接受错误 5/5</w:t>
            </w:r>
          </w:p>
        </w:tc>
        <w:tc>
          <w:tcPr>
            <w:tcW w:w="3514" w:type="dxa"/>
            <w:shd w:val="clear" w:color="auto" w:fill="F6F8FA"/>
            <w:tcMar>
              <w:top w:w="95" w:type="dxa"/>
              <w:left w:w="110" w:type="dxa"/>
              <w:bottom w:w="95" w:type="dxa"/>
              <w:right w:w="110" w:type="dxa"/>
            </w:tcMar>
            <w:vAlign w:val="center"/>
          </w:tcPr>
          <w:p w14:paraId="0CF36B58">
            <w:pPr>
              <w:spacing w:after="0" w:line="259" w:lineRule="auto"/>
              <w:ind w:firstLine="0"/>
              <w:jc w:val="left"/>
              <w:rPr>
                <w:rFonts w:hint="eastAsia" w:ascii="宋体" w:hAnsi="宋体" w:eastAsia="宋体" w:cs="宋体"/>
              </w:rPr>
            </w:pPr>
            <w:commentRangeStart w:id="2"/>
            <w:r>
              <w:rPr>
                <w:rFonts w:hint="eastAsia" w:ascii="宋体" w:hAnsi="宋体" w:eastAsia="宋体" w:cs="宋体"/>
                <w:b w:val="0"/>
                <w:color w:val="202020"/>
                <w:sz w:val="17"/>
              </w:rPr>
              <w:t>受控基线；未注入错误样例的参考金额由智能体从原文转录，尚未经人工复核</w:t>
            </w:r>
            <w:commentRangeEnd w:id="2"/>
            <w:r>
              <w:rPr>
                <w:rFonts w:hint="eastAsia" w:ascii="宋体" w:hAnsi="宋体" w:eastAsia="宋体" w:cs="宋体"/>
              </w:rPr>
              <w:commentReference w:id="2"/>
            </w:r>
          </w:p>
        </w:tc>
      </w:tr>
      <w:tr w14:paraId="571AD7E2">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tcMar>
              <w:top w:w="95" w:type="dxa"/>
              <w:left w:w="110" w:type="dxa"/>
              <w:bottom w:w="95" w:type="dxa"/>
              <w:right w:w="110" w:type="dxa"/>
            </w:tcMar>
            <w:vAlign w:val="center"/>
          </w:tcPr>
          <w:p w14:paraId="64E101D7">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跨公司参照</w:t>
            </w:r>
          </w:p>
        </w:tc>
        <w:tc>
          <w:tcPr>
            <w:tcW w:w="3528" w:type="dxa"/>
            <w:tcMar>
              <w:top w:w="95" w:type="dxa"/>
              <w:left w:w="110" w:type="dxa"/>
              <w:bottom w:w="95" w:type="dxa"/>
              <w:right w:w="110" w:type="dxa"/>
            </w:tcMar>
            <w:vAlign w:val="center"/>
          </w:tcPr>
          <w:p w14:paraId="69EB714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茅台事实已核验但比较证据不足；五粮液币种不明而弃权</w:t>
            </w:r>
          </w:p>
        </w:tc>
        <w:tc>
          <w:tcPr>
            <w:tcW w:w="3514" w:type="dxa"/>
            <w:tcMar>
              <w:top w:w="95" w:type="dxa"/>
              <w:left w:w="110" w:type="dxa"/>
              <w:bottom w:w="95" w:type="dxa"/>
              <w:right w:w="110" w:type="dxa"/>
            </w:tcMar>
            <w:vAlign w:val="center"/>
          </w:tcPr>
          <w:p w14:paraId="1B5189AC">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案例均待人工审阅；不进入准确率分母</w:t>
            </w:r>
          </w:p>
        </w:tc>
      </w:tr>
    </w:tbl>
    <w:p w14:paraId="12D282D8">
      <w:pPr>
        <w:spacing w:before="40" w:after="20"/>
        <w:ind w:firstLine="0"/>
        <w:rPr>
          <w:rFonts w:hint="eastAsia" w:ascii="宋体" w:hAnsi="宋体" w:eastAsia="宋体" w:cs="宋体"/>
        </w:rPr>
      </w:pPr>
    </w:p>
    <w:p w14:paraId="3C9F0019">
      <w:pPr>
        <w:pStyle w:val="4"/>
        <w:rPr>
          <w:rFonts w:hint="eastAsia" w:ascii="宋体" w:hAnsi="宋体" w:eastAsia="宋体" w:cs="宋体"/>
        </w:rPr>
      </w:pPr>
      <w:r>
        <w:rPr>
          <w:rFonts w:hint="eastAsia" w:ascii="宋体" w:hAnsi="宋体" w:eastAsia="宋体" w:cs="宋体"/>
        </w:rPr>
        <w:t>后续评价设计</w:t>
      </w:r>
    </w:p>
    <w:p w14:paraId="4188608F">
      <w:pPr>
        <w:rPr>
          <w:rFonts w:hint="eastAsia" w:ascii="宋体" w:hAnsi="宋体" w:eastAsia="宋体" w:cs="宋体"/>
        </w:rPr>
      </w:pPr>
      <w:r>
        <w:rPr>
          <w:rFonts w:hint="eastAsia" w:ascii="宋体" w:hAnsi="宋体" w:eastAsia="宋体" w:cs="宋体"/>
        </w:rPr>
        <w:t>评测按公司和报告期组织，并把分析资料的可用时间与人工标签观察截止日分开。计划先由成员独立核对 3 至 5 家公司的参考案例，再在公司层面隔离开发、验证与测试，避免同一公司相邻年度和同一报告衍生片段跨集泄漏。3 至 5 家是团队内部目标，不是竞赛通知规定的最低样本数。未知标签和未确认对照保留为未知，不用于二分类准确率分母。</w:t>
      </w:r>
    </w:p>
    <w:p w14:paraId="696E436E">
      <w:pPr>
        <w:rPr>
          <w:rFonts w:hint="eastAsia" w:ascii="宋体" w:hAnsi="宋体" w:eastAsia="宋体" w:cs="宋体"/>
        </w:rPr>
      </w:pPr>
      <w:r>
        <w:rPr>
          <w:rFonts w:hint="eastAsia" w:ascii="宋体" w:hAnsi="宋体" w:eastAsia="宋体" w:cs="宋体"/>
        </w:rPr>
        <w:t>核心指标按任务拆分：字段提取考察数值、单位、币种、期间、口径和原文定位；计算检查公式、输入口径和舍入前后的结果；引用核对页码是否正确且原文是否支持主张；核验报告注入错误的检出、错误拒绝和弃权；最终报告由人工逐条判断事实错误与无支持主张。各项同时报告覆盖率、人工介入、失败原因、时延和模型调用成本。</w:t>
      </w:r>
    </w:p>
    <w:p w14:paraId="25A06F32">
      <w:pPr>
        <w:rPr>
          <w:rFonts w:hint="eastAsia" w:ascii="宋体" w:hAnsi="宋体" w:eastAsia="宋体" w:cs="宋体"/>
        </w:rPr>
      </w:pPr>
      <w:r>
        <w:rPr>
          <w:rFonts w:hint="eastAsia" w:ascii="宋体" w:hAnsi="宋体" w:eastAsia="宋体" w:cs="宋体"/>
        </w:rPr>
        <w:t>比较有无独立核验时，应使用同一批候选材料，并尽量匹配模型、工具权限、停止条件与调用预算，以区分核验机制和额外资源的影响。错误拒绝率按“被核验拒绝的已知错误项 ÷ 全部已知错误项”计算；正常接受率按“被接受的人工确认无误项 ÷ 全部人工确认无误项”计算；弃权率为“弃权项 ÷ 全部纳入评测项”；覆盖率为“成功给出可核验结果的项目 ÷ 全部预先定义且适用的项目”。未知标签不进入分类准确率分母，但计入运行覆盖和弃权统计。案例纳入规则与适用范围应预先冻结，不能通过删除困难项提高覆盖率。只有取得经人工复核的舞弊或异常标签、定义报告级判断单位，并产生可比较的连续预测评分后，才考虑 AUC；F1 等指标还需预先规定判定阈值。当前规则分数未校准，不作为识别能力指标。</w:t>
      </w:r>
    </w:p>
    <w:p w14:paraId="5F807D09">
      <w:pPr>
        <w:pStyle w:val="3"/>
        <w:rPr>
          <w:rFonts w:hint="eastAsia" w:ascii="宋体" w:hAnsi="宋体" w:eastAsia="宋体" w:cs="宋体"/>
        </w:rPr>
      </w:pPr>
      <w:r>
        <w:rPr>
          <w:rFonts w:hint="eastAsia" w:ascii="宋体" w:hAnsi="宋体" w:eastAsia="宋体" w:cs="宋体"/>
        </w:rPr>
        <w:t>十一 可追溯与运行记录</w:t>
      </w:r>
    </w:p>
    <w:p w14:paraId="754D9A02">
      <w:pPr>
        <w:rPr>
          <w:rFonts w:hint="eastAsia" w:ascii="宋体" w:hAnsi="宋体" w:eastAsia="宋体" w:cs="宋体"/>
        </w:rPr>
      </w:pPr>
      <w:r>
        <w:rPr>
          <w:rFonts w:hint="eastAsia" w:ascii="宋体" w:hAnsi="宋体" w:eastAsia="宋体" w:cs="宋体"/>
        </w:rPr>
        <w:t>系统按唯一 run_id 关联来源身份和哈希、代码版本或源码摘要、依赖、规则与提示词版本、任务模式、工具调用、计算输入与输出、核验证据、错误状态和最终报告。模型调用另记录供应方返回的模型标识、时间、参数和用量；写入审计前处理鉴权信息。日志用于解释这次运行如何得到结果，不代表在线模型能在另一时点逐字重复输出。</w:t>
      </w:r>
    </w:p>
    <w:p w14:paraId="1AFDA2CC">
      <w:pPr>
        <w:rPr>
          <w:rFonts w:hint="eastAsia" w:ascii="宋体" w:hAnsi="宋体" w:eastAsia="宋体" w:cs="宋体"/>
        </w:rPr>
      </w:pPr>
      <w:r>
        <w:rPr>
          <w:rFonts w:hint="eastAsia" w:ascii="宋体" w:hAnsi="宋体" w:eastAsia="宋体" w:cs="宋体"/>
        </w:rPr>
        <w:t>项目区分三类过程：确定性计算可在相同输入上重新计算；历史报告读取属于归档回放；再次调用云端模型属于新的在线运行。页面和报告不把归档回放说成实时分析。原始资料留在本地；AI 调查仅使用当前年报内有限片段。设置页把模型密钥经本机代理提交给后端并存为本机配置文件，设置读取接口不返回密钥，确定性与 M3 任务不携带模型凭据。该配置与运行方式需要继续按现场安全边界验证，不能替代账号隔离或服务器级安全审查。</w:t>
      </w:r>
    </w:p>
    <w:p w14:paraId="341BBDD4">
      <w:pPr>
        <w:rPr>
          <w:rFonts w:hint="eastAsia" w:ascii="宋体" w:hAnsi="宋体" w:eastAsia="宋体" w:cs="宋体"/>
        </w:rPr>
      </w:pPr>
      <w:r>
        <w:rPr>
          <w:rFonts w:hint="eastAsia" w:ascii="宋体" w:hAnsi="宋体" w:eastAsia="宋体" w:cs="宋体"/>
        </w:rPr>
        <w:t>项目分别维护后端和前端依赖及运行说明。比赛提交时应使展示版本、源码、提示词、依赖锁文件、第三方来源与许可登记保持一致；现场重跑时保存输入、代码与模型调用条件。模型供应方无法锁定或在线结果发生变化时，如实记录差异，不承诺完全相同。</w:t>
      </w:r>
    </w:p>
    <w:p w14:paraId="4BB737BC">
      <w:pPr>
        <w:pStyle w:val="3"/>
        <w:rPr>
          <w:rFonts w:hint="eastAsia" w:ascii="宋体" w:hAnsi="宋体" w:eastAsia="宋体" w:cs="宋体"/>
        </w:rPr>
      </w:pPr>
      <w:r>
        <w:rPr>
          <w:rFonts w:hint="eastAsia" w:ascii="宋体" w:hAnsi="宋体" w:eastAsia="宋体" w:cs="宋体"/>
        </w:rPr>
        <w:t>十二 方案价值</w:t>
      </w:r>
    </w:p>
    <w:p w14:paraId="0757C0C9">
      <w:pPr>
        <w:rPr>
          <w:rFonts w:hint="eastAsia" w:ascii="宋体" w:hAnsi="宋体" w:eastAsia="宋体" w:cs="宋体"/>
        </w:rPr>
      </w:pPr>
      <w:r>
        <w:rPr>
          <w:rFonts w:hint="eastAsia" w:ascii="宋体" w:hAnsi="宋体" w:eastAsia="宋体" w:cs="宋体"/>
        </w:rPr>
        <w:t>本方案把财报自由问答中难以复核的数字与解释拆成可检查的事实、计算、主张和观点。可检验差异包括：金额能够回到原页与表格位置；比较需要通过期间和口径检查；公式由本地程序计算并另行检查；证据不足可以成为正式输出；后续实验可在相同候选案例上比较增加核验前后的错误接受情况。</w:t>
      </w:r>
    </w:p>
    <w:p w14:paraId="161FEF32">
      <w:pPr>
        <w:rPr>
          <w:rFonts w:hint="eastAsia" w:ascii="宋体" w:hAnsi="宋体" w:eastAsia="宋体" w:cs="宋体"/>
        </w:rPr>
      </w:pPr>
      <w:r>
        <w:rPr>
          <w:rFonts w:hint="eastAsia" w:ascii="宋体" w:hAnsi="宋体" w:eastAsia="宋体" w:cs="宋体"/>
        </w:rPr>
        <w:t>这些是方案设计及当前系统能力，不是已经证明的行业首创、准确率提升或多智能体优于单模型。项目需要通过人工核对案例、错误注入、去核验消融和运行记录，判断证据链是否减少事实错误和无支持解释，同时观察弃权、覆盖率与成本。只有结果支持后，才进一步陈述效果。</w:t>
      </w:r>
    </w:p>
    <w:p w14:paraId="3BAEAFA3">
      <w:pPr>
        <w:pStyle w:val="3"/>
        <w:rPr>
          <w:rFonts w:hint="eastAsia" w:ascii="宋体" w:hAnsi="宋体" w:eastAsia="宋体" w:cs="宋体"/>
        </w:rPr>
      </w:pPr>
      <w:r>
        <w:rPr>
          <w:rFonts w:hint="eastAsia" w:ascii="宋体" w:hAnsi="宋体" w:eastAsia="宋体" w:cs="宋体"/>
        </w:rPr>
        <w:t>十三 风险与推进计划</w:t>
      </w:r>
    </w:p>
    <w:p w14:paraId="3B9E5D85">
      <w:pPr>
        <w:pStyle w:val="4"/>
        <w:rPr>
          <w:rFonts w:hint="eastAsia" w:ascii="宋体" w:hAnsi="宋体" w:eastAsia="宋体" w:cs="宋体"/>
        </w:rPr>
      </w:pPr>
      <w:r>
        <w:rPr>
          <w:rFonts w:hint="eastAsia" w:ascii="宋体" w:hAnsi="宋体" w:eastAsia="宋体" w:cs="宋体"/>
        </w:rPr>
        <w:t>主要风险及控制方式</w:t>
      </w:r>
    </w:p>
    <w:p w14:paraId="5AB8CF8B">
      <w:pPr>
        <w:pStyle w:val="165"/>
        <w:keepNext/>
        <w:rPr>
          <w:rFonts w:hint="eastAsia" w:ascii="宋体" w:hAnsi="宋体" w:eastAsia="宋体" w:cs="宋体"/>
        </w:rPr>
      </w:pPr>
      <w:r>
        <w:rPr>
          <w:rFonts w:hint="eastAsia" w:ascii="宋体" w:hAnsi="宋体" w:eastAsia="宋体" w:cs="宋体"/>
          <w:b/>
          <w:color w:val="343A40"/>
          <w:sz w:val="18"/>
        </w:rPr>
        <w:t>表 7 风险事项与处理原则</w:t>
      </w:r>
    </w:p>
    <w:tbl>
      <w:tblPr>
        <w:tblStyle w:val="32"/>
        <w:tblW w:w="0" w:type="auto"/>
        <w:jc w:val="center"/>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Layout w:type="fixed"/>
        <w:tblCellMar>
          <w:top w:w="0" w:type="dxa"/>
          <w:left w:w="108" w:type="dxa"/>
          <w:bottom w:w="0" w:type="dxa"/>
          <w:right w:w="108" w:type="dxa"/>
        </w:tblCellMar>
      </w:tblPr>
      <w:tblGrid>
        <w:gridCol w:w="3005"/>
        <w:gridCol w:w="3005"/>
        <w:gridCol w:w="3005"/>
      </w:tblGrid>
      <w:tr w14:paraId="2B50078F">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tblHeader/>
          <w:jc w:val="center"/>
        </w:trPr>
        <w:tc>
          <w:tcPr>
            <w:tcW w:w="1786" w:type="dxa"/>
            <w:shd w:val="clear" w:color="auto" w:fill="DCE6F1"/>
            <w:tcMar>
              <w:top w:w="95" w:type="dxa"/>
              <w:left w:w="110" w:type="dxa"/>
              <w:bottom w:w="95" w:type="dxa"/>
              <w:right w:w="110" w:type="dxa"/>
            </w:tcMar>
            <w:vAlign w:val="center"/>
          </w:tcPr>
          <w:p w14:paraId="02FB5870">
            <w:pPr>
              <w:spacing w:after="0" w:line="252" w:lineRule="auto"/>
              <w:ind w:firstLine="0"/>
              <w:jc w:val="center"/>
              <w:rPr>
                <w:rFonts w:hint="eastAsia" w:ascii="宋体" w:hAnsi="宋体" w:eastAsia="宋体" w:cs="宋体"/>
              </w:rPr>
            </w:pPr>
            <w:r>
              <w:rPr>
                <w:rFonts w:hint="eastAsia" w:ascii="宋体" w:hAnsi="宋体" w:eastAsia="宋体" w:cs="宋体"/>
                <w:b/>
                <w:color w:val="000000"/>
                <w:sz w:val="16"/>
              </w:rPr>
              <w:t>风险</w:t>
            </w:r>
          </w:p>
        </w:tc>
        <w:tc>
          <w:tcPr>
            <w:tcW w:w="3168" w:type="dxa"/>
            <w:shd w:val="clear" w:color="auto" w:fill="DCE6F1"/>
            <w:tcMar>
              <w:top w:w="95" w:type="dxa"/>
              <w:left w:w="110" w:type="dxa"/>
              <w:bottom w:w="95" w:type="dxa"/>
              <w:right w:w="110" w:type="dxa"/>
            </w:tcMar>
            <w:vAlign w:val="center"/>
          </w:tcPr>
          <w:p w14:paraId="3B5DA3E5">
            <w:pPr>
              <w:spacing w:after="0" w:line="252" w:lineRule="auto"/>
              <w:ind w:firstLine="0"/>
              <w:jc w:val="center"/>
              <w:rPr>
                <w:rFonts w:hint="eastAsia" w:ascii="宋体" w:hAnsi="宋体" w:eastAsia="宋体" w:cs="宋体"/>
              </w:rPr>
            </w:pPr>
            <w:r>
              <w:rPr>
                <w:rFonts w:hint="eastAsia" w:ascii="宋体" w:hAnsi="宋体" w:eastAsia="宋体" w:cs="宋体"/>
                <w:b/>
                <w:color w:val="000000"/>
                <w:sz w:val="16"/>
              </w:rPr>
              <w:t>对分析的影响</w:t>
            </w:r>
          </w:p>
        </w:tc>
        <w:tc>
          <w:tcPr>
            <w:tcW w:w="3888" w:type="dxa"/>
            <w:shd w:val="clear" w:color="auto" w:fill="DCE6F1"/>
            <w:tcMar>
              <w:top w:w="95" w:type="dxa"/>
              <w:left w:w="110" w:type="dxa"/>
              <w:bottom w:w="95" w:type="dxa"/>
              <w:right w:w="110" w:type="dxa"/>
            </w:tcMar>
            <w:vAlign w:val="center"/>
          </w:tcPr>
          <w:p w14:paraId="2481E65B">
            <w:pPr>
              <w:spacing w:after="0" w:line="252" w:lineRule="auto"/>
              <w:ind w:firstLine="0"/>
              <w:jc w:val="center"/>
              <w:rPr>
                <w:rFonts w:hint="eastAsia" w:ascii="宋体" w:hAnsi="宋体" w:eastAsia="宋体" w:cs="宋体"/>
              </w:rPr>
            </w:pPr>
            <w:r>
              <w:rPr>
                <w:rFonts w:hint="eastAsia" w:ascii="宋体" w:hAnsi="宋体" w:eastAsia="宋体" w:cs="宋体"/>
                <w:b/>
                <w:color w:val="000000"/>
                <w:sz w:val="16"/>
              </w:rPr>
              <w:t>现行处理与待验证项</w:t>
            </w:r>
          </w:p>
        </w:tc>
      </w:tr>
      <w:tr w14:paraId="064DD4F9">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36E2A1FA">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PDF 表格和来源质量</w:t>
            </w:r>
          </w:p>
        </w:tc>
        <w:tc>
          <w:tcPr>
            <w:tcW w:w="3168" w:type="dxa"/>
            <w:tcMar>
              <w:top w:w="95" w:type="dxa"/>
              <w:left w:w="110" w:type="dxa"/>
              <w:bottom w:w="95" w:type="dxa"/>
              <w:right w:w="110" w:type="dxa"/>
            </w:tcMar>
            <w:vAlign w:val="center"/>
          </w:tcPr>
          <w:p w14:paraId="6B9120F0">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错行、错列、币种缺失或图片内容导致事实不完整</w:t>
            </w:r>
          </w:p>
        </w:tc>
        <w:tc>
          <w:tcPr>
            <w:tcW w:w="3888" w:type="dxa"/>
            <w:tcMar>
              <w:top w:w="95" w:type="dxa"/>
              <w:left w:w="110" w:type="dxa"/>
              <w:bottom w:w="95" w:type="dxa"/>
              <w:right w:w="110" w:type="dxa"/>
            </w:tcMar>
            <w:vAlign w:val="center"/>
          </w:tcPr>
          <w:p w14:paraId="679C7D5C">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限定文本型 PDF；保留原文位置；无法确认时弃权，扫描件 OCR 暂不承诺</w:t>
            </w:r>
          </w:p>
        </w:tc>
      </w:tr>
      <w:tr w14:paraId="7ED485B1">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shd w:val="clear" w:color="auto" w:fill="F6F8FA"/>
            <w:tcMar>
              <w:top w:w="95" w:type="dxa"/>
              <w:left w:w="110" w:type="dxa"/>
              <w:bottom w:w="95" w:type="dxa"/>
              <w:right w:w="110" w:type="dxa"/>
            </w:tcMar>
            <w:vAlign w:val="center"/>
          </w:tcPr>
          <w:p w14:paraId="016DD493">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口径与追溯变化</w:t>
            </w:r>
          </w:p>
        </w:tc>
        <w:tc>
          <w:tcPr>
            <w:tcW w:w="3168" w:type="dxa"/>
            <w:shd w:val="clear" w:color="auto" w:fill="F6F8FA"/>
            <w:tcMar>
              <w:top w:w="95" w:type="dxa"/>
              <w:left w:w="110" w:type="dxa"/>
              <w:bottom w:w="95" w:type="dxa"/>
              <w:right w:w="110" w:type="dxa"/>
            </w:tcMar>
            <w:vAlign w:val="center"/>
          </w:tcPr>
          <w:p w14:paraId="2062BB01">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把不可比年度显示为增速可能误导</w:t>
            </w:r>
          </w:p>
        </w:tc>
        <w:tc>
          <w:tcPr>
            <w:tcW w:w="3888" w:type="dxa"/>
            <w:shd w:val="clear" w:color="auto" w:fill="F6F8FA"/>
            <w:tcMar>
              <w:top w:w="95" w:type="dxa"/>
              <w:left w:w="110" w:type="dxa"/>
              <w:bottom w:w="95" w:type="dxa"/>
              <w:right w:w="110" w:type="dxa"/>
            </w:tcMar>
            <w:vAlign w:val="center"/>
          </w:tcPr>
          <w:p w14:paraId="3BB36BEA">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先核对同源比较证据；证据不足时不显示增长率；全面会计变更识别待开发</w:t>
            </w:r>
          </w:p>
        </w:tc>
      </w:tr>
      <w:tr w14:paraId="4961F901">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2C376CA0">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模型生成解释</w:t>
            </w:r>
          </w:p>
        </w:tc>
        <w:tc>
          <w:tcPr>
            <w:tcW w:w="3168" w:type="dxa"/>
            <w:tcMar>
              <w:top w:w="95" w:type="dxa"/>
              <w:left w:w="110" w:type="dxa"/>
              <w:bottom w:w="95" w:type="dxa"/>
              <w:right w:w="110" w:type="dxa"/>
            </w:tcMar>
            <w:vAlign w:val="center"/>
          </w:tcPr>
          <w:p w14:paraId="4754F62A">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同源引用可能不支持因果关系</w:t>
            </w:r>
          </w:p>
        </w:tc>
        <w:tc>
          <w:tcPr>
            <w:tcW w:w="3888" w:type="dxa"/>
            <w:tcMar>
              <w:top w:w="95" w:type="dxa"/>
              <w:left w:w="110" w:type="dxa"/>
              <w:bottom w:w="95" w:type="dxa"/>
              <w:right w:w="110" w:type="dxa"/>
            </w:tcMar>
            <w:vAlign w:val="center"/>
          </w:tcPr>
          <w:p w14:paraId="1951A35A">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观点与事实分栏；检查具体原文；仍缺支持时标原因待查</w:t>
            </w:r>
          </w:p>
        </w:tc>
      </w:tr>
      <w:tr w14:paraId="598D8127">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shd w:val="clear" w:color="auto" w:fill="F6F8FA"/>
            <w:tcMar>
              <w:top w:w="95" w:type="dxa"/>
              <w:left w:w="110" w:type="dxa"/>
              <w:bottom w:w="95" w:type="dxa"/>
              <w:right w:w="110" w:type="dxa"/>
            </w:tcMar>
            <w:vAlign w:val="center"/>
          </w:tcPr>
          <w:p w14:paraId="048869C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阈值和跨公司适用</w:t>
            </w:r>
          </w:p>
        </w:tc>
        <w:tc>
          <w:tcPr>
            <w:tcW w:w="3168" w:type="dxa"/>
            <w:shd w:val="clear" w:color="auto" w:fill="F6F8FA"/>
            <w:tcMar>
              <w:top w:w="95" w:type="dxa"/>
              <w:left w:w="110" w:type="dxa"/>
              <w:bottom w:w="95" w:type="dxa"/>
              <w:right w:w="110" w:type="dxa"/>
            </w:tcMar>
            <w:vAlign w:val="center"/>
          </w:tcPr>
          <w:p w14:paraId="4721225F">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试行规则可能误报或不适用于别的公司</w:t>
            </w:r>
          </w:p>
        </w:tc>
        <w:tc>
          <w:tcPr>
            <w:tcW w:w="3888" w:type="dxa"/>
            <w:shd w:val="clear" w:color="auto" w:fill="F6F8FA"/>
            <w:tcMar>
              <w:top w:w="95" w:type="dxa"/>
              <w:left w:w="110" w:type="dxa"/>
              <w:bottom w:w="95" w:type="dxa"/>
              <w:right w:w="110" w:type="dxa"/>
            </w:tcMar>
            <w:vAlign w:val="center"/>
          </w:tcPr>
          <w:p w14:paraId="7A5F099B">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M3 标明试行；报告弃权和覆盖；通过独立案例评测再校准</w:t>
            </w:r>
          </w:p>
        </w:tc>
      </w:tr>
      <w:tr w14:paraId="333AA297">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450D47BC">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模型费用和可用性</w:t>
            </w:r>
          </w:p>
        </w:tc>
        <w:tc>
          <w:tcPr>
            <w:tcW w:w="3168" w:type="dxa"/>
            <w:tcMar>
              <w:top w:w="95" w:type="dxa"/>
              <w:left w:w="110" w:type="dxa"/>
              <w:bottom w:w="95" w:type="dxa"/>
              <w:right w:w="110" w:type="dxa"/>
            </w:tcMar>
            <w:vAlign w:val="center"/>
          </w:tcPr>
          <w:p w14:paraId="230E7E80">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等待、请求失败或费用超出预期</w:t>
            </w:r>
          </w:p>
        </w:tc>
        <w:tc>
          <w:tcPr>
            <w:tcW w:w="3888" w:type="dxa"/>
            <w:tcMar>
              <w:top w:w="95" w:type="dxa"/>
              <w:left w:w="110" w:type="dxa"/>
              <w:bottom w:w="95" w:type="dxa"/>
              <w:right w:w="110" w:type="dxa"/>
            </w:tcMar>
            <w:vAlign w:val="center"/>
          </w:tcPr>
          <w:p w14:paraId="3E22676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限制调查和补检次数、记录用量；先测端点费用并由团队确认上限</w:t>
            </w:r>
          </w:p>
        </w:tc>
      </w:tr>
      <w:tr w14:paraId="0B23EFDF">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shd w:val="clear" w:color="auto" w:fill="F6F8FA"/>
            <w:tcMar>
              <w:top w:w="95" w:type="dxa"/>
              <w:left w:w="110" w:type="dxa"/>
              <w:bottom w:w="95" w:type="dxa"/>
              <w:right w:w="110" w:type="dxa"/>
            </w:tcMar>
            <w:vAlign w:val="center"/>
          </w:tcPr>
          <w:p w14:paraId="775EBAE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数据授权和现场网络</w:t>
            </w:r>
          </w:p>
        </w:tc>
        <w:tc>
          <w:tcPr>
            <w:tcW w:w="3168" w:type="dxa"/>
            <w:shd w:val="clear" w:color="auto" w:fill="F6F8FA"/>
            <w:tcMar>
              <w:top w:w="95" w:type="dxa"/>
              <w:left w:w="110" w:type="dxa"/>
              <w:bottom w:w="95" w:type="dxa"/>
              <w:right w:w="110" w:type="dxa"/>
            </w:tcMar>
            <w:vAlign w:val="center"/>
          </w:tcPr>
          <w:p w14:paraId="335EF43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公开资料未必能随作品再分发，现场可能不能访问 API</w:t>
            </w:r>
          </w:p>
        </w:tc>
        <w:tc>
          <w:tcPr>
            <w:tcW w:w="3888" w:type="dxa"/>
            <w:shd w:val="clear" w:color="auto" w:fill="F6F8FA"/>
            <w:tcMar>
              <w:top w:w="95" w:type="dxa"/>
              <w:left w:w="110" w:type="dxa"/>
              <w:bottom w:w="95" w:type="dxa"/>
              <w:right w:w="110" w:type="dxa"/>
            </w:tcMar>
            <w:vAlign w:val="center"/>
          </w:tcPr>
          <w:p w14:paraId="028ABE82">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提交前确认使用条件和联网规则；回放明确标记，不代替实时验证</w:t>
            </w:r>
          </w:p>
        </w:tc>
      </w:tr>
      <w:tr w14:paraId="0D8A2586">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786" w:type="dxa"/>
            <w:tcMar>
              <w:top w:w="95" w:type="dxa"/>
              <w:left w:w="110" w:type="dxa"/>
              <w:bottom w:w="95" w:type="dxa"/>
              <w:right w:w="110" w:type="dxa"/>
            </w:tcMar>
            <w:vAlign w:val="center"/>
          </w:tcPr>
          <w:p w14:paraId="0F786565">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初赛时间有限</w:t>
            </w:r>
          </w:p>
        </w:tc>
        <w:tc>
          <w:tcPr>
            <w:tcW w:w="3168" w:type="dxa"/>
            <w:tcMar>
              <w:top w:w="95" w:type="dxa"/>
              <w:left w:w="110" w:type="dxa"/>
              <w:bottom w:w="95" w:type="dxa"/>
              <w:right w:w="110" w:type="dxa"/>
            </w:tcMar>
            <w:vAlign w:val="center"/>
          </w:tcPr>
          <w:p w14:paraId="6D27FA5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产品功能、实验和录制相互挤占</w:t>
            </w:r>
          </w:p>
        </w:tc>
        <w:tc>
          <w:tcPr>
            <w:tcW w:w="3888" w:type="dxa"/>
            <w:tcMar>
              <w:top w:w="95" w:type="dxa"/>
              <w:left w:w="110" w:type="dxa"/>
              <w:bottom w:w="95" w:type="dxa"/>
              <w:right w:w="110" w:type="dxa"/>
            </w:tcMar>
            <w:vAlign w:val="center"/>
          </w:tcPr>
          <w:p w14:paraId="593B41CA">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优先完成有来源、有变化、有缺口说明的真实可录流程；扩展任务列入决赛目标</w:t>
            </w:r>
          </w:p>
        </w:tc>
      </w:tr>
    </w:tbl>
    <w:p w14:paraId="136036B1">
      <w:pPr>
        <w:spacing w:before="40" w:after="20"/>
        <w:ind w:firstLine="0"/>
        <w:rPr>
          <w:rFonts w:hint="eastAsia" w:ascii="宋体" w:hAnsi="宋体" w:eastAsia="宋体" w:cs="宋体"/>
        </w:rPr>
      </w:pPr>
    </w:p>
    <w:p w14:paraId="41F24BDF">
      <w:pPr>
        <w:pStyle w:val="4"/>
        <w:rPr>
          <w:rFonts w:hint="eastAsia" w:ascii="宋体" w:hAnsi="宋体" w:eastAsia="宋体" w:cs="宋体"/>
        </w:rPr>
      </w:pPr>
      <w:r>
        <w:rPr>
          <w:rFonts w:hint="eastAsia" w:ascii="宋体" w:hAnsi="宋体" w:eastAsia="宋体" w:cs="宋体"/>
        </w:rPr>
        <w:t>建议排期与交付</w:t>
      </w:r>
    </w:p>
    <w:p w14:paraId="426EE431">
      <w:pPr>
        <w:rPr>
          <w:rFonts w:hint="eastAsia" w:ascii="宋体" w:hAnsi="宋体" w:eastAsia="宋体" w:cs="宋体"/>
        </w:rPr>
      </w:pPr>
      <w:r>
        <w:rPr>
          <w:rFonts w:hint="eastAsia" w:ascii="宋体" w:hAnsi="宋体" w:eastAsia="宋体" w:cs="宋体"/>
        </w:rPr>
        <w:t>下列日期是根据官方赛程倒排的团队工作建议，不构成已确认的人员承诺。报名截止日为 2026 年 10 月 11 日，初赛作品上传截止日为 10 月 18 日；决赛拟于 11 月底举行，具体以后续通知为准。初赛要求提交计划书 PDF 和 MP4 介绍视频，视频不超过 5 分钟且不超过 500 MB。</w:t>
      </w:r>
    </w:p>
    <w:p w14:paraId="73942F87">
      <w:pPr>
        <w:pStyle w:val="165"/>
        <w:keepNext/>
        <w:rPr>
          <w:rFonts w:hint="eastAsia" w:ascii="宋体" w:hAnsi="宋体" w:eastAsia="宋体" w:cs="宋体"/>
        </w:rPr>
      </w:pPr>
      <w:r>
        <w:rPr>
          <w:rFonts w:hint="eastAsia" w:ascii="宋体" w:hAnsi="宋体" w:eastAsia="宋体" w:cs="宋体"/>
          <w:b/>
          <w:color w:val="343A40"/>
          <w:sz w:val="18"/>
        </w:rPr>
        <w:t>表 8 初赛建议推进安排</w:t>
      </w:r>
    </w:p>
    <w:tbl>
      <w:tblPr>
        <w:tblStyle w:val="32"/>
        <w:tblW w:w="0" w:type="auto"/>
        <w:jc w:val="center"/>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Layout w:type="fixed"/>
        <w:tblCellMar>
          <w:top w:w="0" w:type="dxa"/>
          <w:left w:w="108" w:type="dxa"/>
          <w:bottom w:w="0" w:type="dxa"/>
          <w:right w:w="108" w:type="dxa"/>
        </w:tblCellMar>
      </w:tblPr>
      <w:tblGrid>
        <w:gridCol w:w="3005"/>
        <w:gridCol w:w="3005"/>
        <w:gridCol w:w="3005"/>
      </w:tblGrid>
      <w:tr w14:paraId="6D0AED75">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tblHeader/>
          <w:jc w:val="center"/>
        </w:trPr>
        <w:tc>
          <w:tcPr>
            <w:tcW w:w="1800" w:type="dxa"/>
            <w:shd w:val="clear" w:color="auto" w:fill="DCE6F1"/>
            <w:tcMar>
              <w:top w:w="95" w:type="dxa"/>
              <w:left w:w="110" w:type="dxa"/>
              <w:bottom w:w="95" w:type="dxa"/>
              <w:right w:w="110" w:type="dxa"/>
            </w:tcMar>
            <w:vAlign w:val="center"/>
          </w:tcPr>
          <w:p w14:paraId="6550F965">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建议时间</w:t>
            </w:r>
          </w:p>
        </w:tc>
        <w:tc>
          <w:tcPr>
            <w:tcW w:w="4248" w:type="dxa"/>
            <w:shd w:val="clear" w:color="auto" w:fill="DCE6F1"/>
            <w:tcMar>
              <w:top w:w="95" w:type="dxa"/>
              <w:left w:w="110" w:type="dxa"/>
              <w:bottom w:w="95" w:type="dxa"/>
              <w:right w:w="110" w:type="dxa"/>
            </w:tcMar>
            <w:vAlign w:val="center"/>
          </w:tcPr>
          <w:p w14:paraId="10711DA3">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工作重点</w:t>
            </w:r>
          </w:p>
        </w:tc>
        <w:tc>
          <w:tcPr>
            <w:tcW w:w="2794" w:type="dxa"/>
            <w:shd w:val="clear" w:color="auto" w:fill="DCE6F1"/>
            <w:tcMar>
              <w:top w:w="95" w:type="dxa"/>
              <w:left w:w="110" w:type="dxa"/>
              <w:bottom w:w="95" w:type="dxa"/>
              <w:right w:w="110" w:type="dxa"/>
            </w:tcMar>
            <w:vAlign w:val="center"/>
          </w:tcPr>
          <w:p w14:paraId="2662FCA3">
            <w:pPr>
              <w:spacing w:after="0" w:line="252" w:lineRule="auto"/>
              <w:ind w:firstLine="0"/>
              <w:jc w:val="center"/>
              <w:rPr>
                <w:rFonts w:hint="eastAsia" w:ascii="宋体" w:hAnsi="宋体" w:eastAsia="宋体" w:cs="宋体"/>
              </w:rPr>
            </w:pPr>
            <w:r>
              <w:rPr>
                <w:rFonts w:hint="eastAsia" w:ascii="宋体" w:hAnsi="宋体" w:eastAsia="宋体" w:cs="宋体"/>
                <w:b/>
                <w:color w:val="000000"/>
                <w:sz w:val="17"/>
              </w:rPr>
              <w:t>阶段产物</w:t>
            </w:r>
          </w:p>
        </w:tc>
      </w:tr>
      <w:tr w14:paraId="77962CF3">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tcMar>
              <w:top w:w="95" w:type="dxa"/>
              <w:left w:w="110" w:type="dxa"/>
              <w:bottom w:w="95" w:type="dxa"/>
              <w:right w:w="110" w:type="dxa"/>
            </w:tcMar>
            <w:vAlign w:val="center"/>
          </w:tcPr>
          <w:p w14:paraId="1B7680A8">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7"/>
              </w:rPr>
              <w:t>10 月 1 日至 3 日</w:t>
            </w:r>
          </w:p>
        </w:tc>
        <w:tc>
          <w:tcPr>
            <w:tcW w:w="4248" w:type="dxa"/>
            <w:tcMar>
              <w:top w:w="95" w:type="dxa"/>
              <w:left w:w="110" w:type="dxa"/>
              <w:bottom w:w="95" w:type="dxa"/>
              <w:right w:w="110" w:type="dxa"/>
            </w:tcMar>
            <w:vAlign w:val="center"/>
          </w:tcPr>
          <w:p w14:paraId="19AD4F1B">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确认结果表达、运行样例和资料使用条件</w:t>
            </w:r>
          </w:p>
        </w:tc>
        <w:tc>
          <w:tcPr>
            <w:tcW w:w="2794" w:type="dxa"/>
            <w:tcMar>
              <w:top w:w="95" w:type="dxa"/>
              <w:left w:w="110" w:type="dxa"/>
              <w:bottom w:w="95" w:type="dxa"/>
              <w:right w:w="110" w:type="dxa"/>
            </w:tcMar>
            <w:vAlign w:val="center"/>
          </w:tcPr>
          <w:p w14:paraId="004C039B">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评委可读的分析页内容样板</w:t>
            </w:r>
          </w:p>
        </w:tc>
      </w:tr>
      <w:tr w14:paraId="77461F3B">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shd w:val="clear" w:color="auto" w:fill="F6F8FA"/>
            <w:tcMar>
              <w:top w:w="95" w:type="dxa"/>
              <w:left w:w="110" w:type="dxa"/>
              <w:bottom w:w="95" w:type="dxa"/>
              <w:right w:w="110" w:type="dxa"/>
            </w:tcMar>
            <w:vAlign w:val="center"/>
          </w:tcPr>
          <w:p w14:paraId="65423A9C">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7"/>
              </w:rPr>
              <w:t>10 月 4 日至 8 日</w:t>
            </w:r>
          </w:p>
        </w:tc>
        <w:tc>
          <w:tcPr>
            <w:tcW w:w="4248" w:type="dxa"/>
            <w:shd w:val="clear" w:color="auto" w:fill="F6F8FA"/>
            <w:tcMar>
              <w:top w:w="95" w:type="dxa"/>
              <w:left w:w="110" w:type="dxa"/>
              <w:bottom w:w="95" w:type="dxa"/>
              <w:right w:w="110" w:type="dxa"/>
            </w:tcMar>
            <w:vAlign w:val="center"/>
          </w:tcPr>
          <w:p w14:paraId="6A51D86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完善产品结果页；验收真实 AI 调查及新增最终评审</w:t>
            </w:r>
          </w:p>
        </w:tc>
        <w:tc>
          <w:tcPr>
            <w:tcW w:w="2794" w:type="dxa"/>
            <w:shd w:val="clear" w:color="auto" w:fill="F6F8FA"/>
            <w:tcMar>
              <w:top w:w="95" w:type="dxa"/>
              <w:left w:w="110" w:type="dxa"/>
              <w:bottom w:w="95" w:type="dxa"/>
              <w:right w:w="110" w:type="dxa"/>
            </w:tcMar>
            <w:vAlign w:val="center"/>
          </w:tcPr>
          <w:p w14:paraId="3E13FE4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可核查的新 run、原文证据与任务状态</w:t>
            </w:r>
          </w:p>
        </w:tc>
      </w:tr>
      <w:tr w14:paraId="0D86372D">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tcMar>
              <w:top w:w="95" w:type="dxa"/>
              <w:left w:w="110" w:type="dxa"/>
              <w:bottom w:w="95" w:type="dxa"/>
              <w:right w:w="110" w:type="dxa"/>
            </w:tcMar>
            <w:vAlign w:val="center"/>
          </w:tcPr>
          <w:p w14:paraId="37FE7AC4">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7"/>
              </w:rPr>
              <w:t>10 月 9 日至 11 日</w:t>
            </w:r>
          </w:p>
        </w:tc>
        <w:tc>
          <w:tcPr>
            <w:tcW w:w="4248" w:type="dxa"/>
            <w:tcMar>
              <w:top w:w="95" w:type="dxa"/>
              <w:left w:w="110" w:type="dxa"/>
              <w:bottom w:w="95" w:type="dxa"/>
              <w:right w:w="110" w:type="dxa"/>
            </w:tcMar>
            <w:vAlign w:val="center"/>
          </w:tcPr>
          <w:p w14:paraId="33E9C2CC">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桌面和窄屏检查，冻结可录版本并完成报名</w:t>
            </w:r>
          </w:p>
        </w:tc>
        <w:tc>
          <w:tcPr>
            <w:tcW w:w="2794" w:type="dxa"/>
            <w:tcMar>
              <w:top w:w="95" w:type="dxa"/>
              <w:left w:w="110" w:type="dxa"/>
              <w:bottom w:w="95" w:type="dxa"/>
              <w:right w:w="110" w:type="dxa"/>
            </w:tcMar>
            <w:vAlign w:val="center"/>
          </w:tcPr>
          <w:p w14:paraId="2F8FF697">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录制候选版本与报名材料</w:t>
            </w:r>
          </w:p>
        </w:tc>
      </w:tr>
      <w:tr w14:paraId="1297B139">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shd w:val="clear" w:color="auto" w:fill="F6F8FA"/>
            <w:tcMar>
              <w:top w:w="95" w:type="dxa"/>
              <w:left w:w="110" w:type="dxa"/>
              <w:bottom w:w="95" w:type="dxa"/>
              <w:right w:w="110" w:type="dxa"/>
            </w:tcMar>
            <w:vAlign w:val="center"/>
          </w:tcPr>
          <w:p w14:paraId="15306BF2">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7"/>
              </w:rPr>
              <w:t>10 月 12 日至 15 日</w:t>
            </w:r>
          </w:p>
        </w:tc>
        <w:tc>
          <w:tcPr>
            <w:tcW w:w="4248" w:type="dxa"/>
            <w:shd w:val="clear" w:color="auto" w:fill="F6F8FA"/>
            <w:tcMar>
              <w:top w:w="95" w:type="dxa"/>
              <w:left w:w="110" w:type="dxa"/>
              <w:bottom w:w="95" w:type="dxa"/>
              <w:right w:w="110" w:type="dxa"/>
            </w:tcMar>
            <w:vAlign w:val="center"/>
          </w:tcPr>
          <w:p w14:paraId="6E495E42">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计划书排版定稿；由视频负责人完成介绍视频初剪</w:t>
            </w:r>
          </w:p>
        </w:tc>
        <w:tc>
          <w:tcPr>
            <w:tcW w:w="2794" w:type="dxa"/>
            <w:shd w:val="clear" w:color="auto" w:fill="F6F8FA"/>
            <w:tcMar>
              <w:top w:w="95" w:type="dxa"/>
              <w:left w:w="110" w:type="dxa"/>
              <w:bottom w:w="95" w:type="dxa"/>
              <w:right w:w="110" w:type="dxa"/>
            </w:tcMar>
            <w:vAlign w:val="center"/>
          </w:tcPr>
          <w:p w14:paraId="340A9E7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PDF 计划书、MP4 初剪与来源核对</w:t>
            </w:r>
          </w:p>
        </w:tc>
      </w:tr>
      <w:tr w14:paraId="1A32B5A5">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00" w:type="dxa"/>
            <w:tcMar>
              <w:top w:w="95" w:type="dxa"/>
              <w:left w:w="110" w:type="dxa"/>
              <w:bottom w:w="95" w:type="dxa"/>
              <w:right w:w="110" w:type="dxa"/>
            </w:tcMar>
            <w:vAlign w:val="center"/>
          </w:tcPr>
          <w:p w14:paraId="6CF17291">
            <w:pPr>
              <w:spacing w:after="0" w:line="259" w:lineRule="auto"/>
              <w:ind w:firstLine="0"/>
              <w:jc w:val="center"/>
              <w:rPr>
                <w:rFonts w:hint="eastAsia" w:ascii="宋体" w:hAnsi="宋体" w:eastAsia="宋体" w:cs="宋体"/>
              </w:rPr>
            </w:pPr>
            <w:r>
              <w:rPr>
                <w:rFonts w:hint="eastAsia" w:ascii="宋体" w:hAnsi="宋体" w:eastAsia="宋体" w:cs="宋体"/>
                <w:b w:val="0"/>
                <w:color w:val="202020"/>
                <w:sz w:val="17"/>
              </w:rPr>
              <w:t>10 月 16 日至 17 日</w:t>
            </w:r>
          </w:p>
        </w:tc>
        <w:tc>
          <w:tcPr>
            <w:tcW w:w="4248" w:type="dxa"/>
            <w:tcMar>
              <w:top w:w="95" w:type="dxa"/>
              <w:left w:w="110" w:type="dxa"/>
              <w:bottom w:w="95" w:type="dxa"/>
              <w:right w:w="110" w:type="dxa"/>
            </w:tcMar>
            <w:vAlign w:val="center"/>
          </w:tcPr>
          <w:p w14:paraId="46CB17C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预留平台上传和文件校验时间</w:t>
            </w:r>
          </w:p>
        </w:tc>
        <w:tc>
          <w:tcPr>
            <w:tcW w:w="2794" w:type="dxa"/>
            <w:tcMar>
              <w:top w:w="95" w:type="dxa"/>
              <w:left w:w="110" w:type="dxa"/>
              <w:bottom w:w="95" w:type="dxa"/>
              <w:right w:w="110" w:type="dxa"/>
            </w:tcMar>
            <w:vAlign w:val="center"/>
          </w:tcPr>
          <w:p w14:paraId="5B5873CE">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7"/>
              </w:rPr>
              <w:t>上传版本及提交回执</w:t>
            </w:r>
          </w:p>
        </w:tc>
      </w:tr>
    </w:tbl>
    <w:p w14:paraId="2AC3AB9C">
      <w:pPr>
        <w:spacing w:before="40" w:after="20"/>
        <w:ind w:firstLine="0"/>
        <w:rPr>
          <w:rFonts w:hint="eastAsia" w:ascii="宋体" w:hAnsi="宋体" w:eastAsia="宋体" w:cs="宋体"/>
        </w:rPr>
      </w:pPr>
    </w:p>
    <w:p w14:paraId="13207512">
      <w:pPr>
        <w:rPr>
          <w:rFonts w:hint="eastAsia" w:ascii="宋体" w:hAnsi="宋体" w:eastAsia="宋体" w:cs="宋体"/>
        </w:rPr>
      </w:pPr>
      <w:r>
        <w:rPr>
          <w:rFonts w:hint="eastAsia" w:ascii="宋体" w:hAnsi="宋体" w:eastAsia="宋体" w:cs="宋体"/>
        </w:rPr>
        <w:t>初赛录屏由团队指定的视频负责人制作；软件侧提供冻结版本、真实任务归档、证据和运行状态说明。新运行、历史回放、等待过程加速和模拟必须分别标注，模拟不表示真实模型在线调用。若 10 月 8 日前没有真实最终评审和具体原因证据，视频应降低模型和原因分析承诺，清楚呈现已完成的变化核验与尚待解释问题。</w:t>
      </w:r>
    </w:p>
    <w:p w14:paraId="670515B3">
      <w:pPr>
        <w:rPr>
          <w:rFonts w:hint="eastAsia" w:ascii="宋体" w:hAnsi="宋体" w:eastAsia="宋体" w:cs="宋体"/>
        </w:rPr>
      </w:pPr>
      <w:r>
        <w:rPr>
          <w:rFonts w:hint="eastAsia" w:ascii="宋体" w:hAnsi="宋体" w:eastAsia="宋体" w:cs="宋体"/>
        </w:rPr>
        <w:t>决赛阶段拟补充季度同比与环比的一条完整案例、跨公司人工参考集、同条件消融、报告导出需求、非原开发机复现及现场演练。季度流量与资产负债表时点值按各自期间语义处理。3 至 5 家公司、季度案例、导出和现场彩排均为团队计划，不是初赛官方的额外硬性要求；若样本许可、联网环境或人工复核时间不足，应及时缩小承诺范围。</w:t>
      </w:r>
    </w:p>
    <w:p w14:paraId="55352833">
      <w:pPr>
        <w:pStyle w:val="3"/>
        <w:rPr>
          <w:rFonts w:hint="eastAsia" w:ascii="宋体" w:hAnsi="宋体" w:eastAsia="宋体" w:cs="宋体"/>
        </w:rPr>
      </w:pPr>
      <w:r>
        <w:rPr>
          <w:rFonts w:hint="eastAsia" w:ascii="宋体" w:hAnsi="宋体" w:eastAsia="宋体" w:cs="宋体"/>
        </w:rPr>
        <w:t>附录一 当前验收证据索引</w:t>
      </w:r>
    </w:p>
    <w:p w14:paraId="0B9EA357">
      <w:pPr>
        <w:rPr>
          <w:rFonts w:hint="eastAsia" w:ascii="宋体" w:hAnsi="宋体" w:eastAsia="宋体" w:cs="宋体"/>
        </w:rPr>
      </w:pPr>
      <w:r>
        <w:rPr>
          <w:rFonts w:hint="eastAsia" w:ascii="宋体" w:hAnsi="宋体" w:eastAsia="宋体" w:cs="宋体"/>
        </w:rPr>
        <w:t>以下记录用于核对本计划书中的阶段性描述。运行归档是事实依据的索引，不扩大其样本范围。完整输入哈希、计算过程、提示词和调用记录位于项目运行归档中。</w:t>
      </w:r>
    </w:p>
    <w:p w14:paraId="672A2E0C">
      <w:pPr>
        <w:pStyle w:val="165"/>
        <w:keepNext/>
        <w:rPr>
          <w:rFonts w:hint="eastAsia" w:ascii="宋体" w:hAnsi="宋体" w:eastAsia="宋体" w:cs="宋体"/>
        </w:rPr>
      </w:pPr>
      <w:r>
        <w:rPr>
          <w:rFonts w:hint="eastAsia" w:ascii="宋体" w:hAnsi="宋体" w:eastAsia="宋体" w:cs="宋体"/>
          <w:b/>
          <w:color w:val="343A40"/>
          <w:sz w:val="18"/>
        </w:rPr>
        <w:t>表 9 样例与评测记录</w:t>
      </w:r>
    </w:p>
    <w:tbl>
      <w:tblPr>
        <w:tblStyle w:val="32"/>
        <w:tblW w:w="0" w:type="auto"/>
        <w:jc w:val="center"/>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Layout w:type="fixed"/>
        <w:tblCellMar>
          <w:top w:w="0" w:type="dxa"/>
          <w:left w:w="108" w:type="dxa"/>
          <w:bottom w:w="0" w:type="dxa"/>
          <w:right w:w="108" w:type="dxa"/>
        </w:tblCellMar>
      </w:tblPr>
      <w:tblGrid>
        <w:gridCol w:w="3005"/>
        <w:gridCol w:w="3005"/>
        <w:gridCol w:w="3005"/>
      </w:tblGrid>
      <w:tr w14:paraId="5DE2DC76">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tblHeader/>
          <w:jc w:val="center"/>
        </w:trPr>
        <w:tc>
          <w:tcPr>
            <w:tcW w:w="1872" w:type="dxa"/>
            <w:shd w:val="clear" w:color="auto" w:fill="DCE6F1"/>
            <w:tcMar>
              <w:top w:w="95" w:type="dxa"/>
              <w:left w:w="110" w:type="dxa"/>
              <w:bottom w:w="95" w:type="dxa"/>
              <w:right w:w="110" w:type="dxa"/>
            </w:tcMar>
            <w:vAlign w:val="center"/>
          </w:tcPr>
          <w:p w14:paraId="40EFE4F0">
            <w:pPr>
              <w:spacing w:after="0" w:line="252" w:lineRule="auto"/>
              <w:ind w:firstLine="0"/>
              <w:jc w:val="center"/>
              <w:rPr>
                <w:rFonts w:hint="eastAsia" w:ascii="宋体" w:hAnsi="宋体" w:eastAsia="宋体" w:cs="宋体"/>
              </w:rPr>
            </w:pPr>
            <w:r>
              <w:rPr>
                <w:rFonts w:hint="eastAsia" w:ascii="宋体" w:hAnsi="宋体" w:eastAsia="宋体" w:cs="宋体"/>
                <w:b/>
                <w:color w:val="000000"/>
                <w:sz w:val="16"/>
              </w:rPr>
              <w:t>记录</w:t>
            </w:r>
          </w:p>
        </w:tc>
        <w:tc>
          <w:tcPr>
            <w:tcW w:w="4536" w:type="dxa"/>
            <w:shd w:val="clear" w:color="auto" w:fill="DCE6F1"/>
            <w:tcMar>
              <w:top w:w="95" w:type="dxa"/>
              <w:left w:w="110" w:type="dxa"/>
              <w:bottom w:w="95" w:type="dxa"/>
              <w:right w:w="110" w:type="dxa"/>
            </w:tcMar>
            <w:vAlign w:val="center"/>
          </w:tcPr>
          <w:p w14:paraId="0B1E433F">
            <w:pPr>
              <w:spacing w:after="0" w:line="252" w:lineRule="auto"/>
              <w:ind w:firstLine="0"/>
              <w:jc w:val="center"/>
              <w:rPr>
                <w:rFonts w:hint="eastAsia" w:ascii="宋体" w:hAnsi="宋体" w:eastAsia="宋体" w:cs="宋体"/>
              </w:rPr>
            </w:pPr>
            <w:r>
              <w:rPr>
                <w:rFonts w:hint="eastAsia" w:ascii="宋体" w:hAnsi="宋体" w:eastAsia="宋体" w:cs="宋体"/>
                <w:b/>
                <w:color w:val="000000"/>
                <w:sz w:val="16"/>
              </w:rPr>
              <w:t>归档标识</w:t>
            </w:r>
          </w:p>
        </w:tc>
        <w:tc>
          <w:tcPr>
            <w:tcW w:w="2434" w:type="dxa"/>
            <w:shd w:val="clear" w:color="auto" w:fill="DCE6F1"/>
            <w:tcMar>
              <w:top w:w="95" w:type="dxa"/>
              <w:left w:w="110" w:type="dxa"/>
              <w:bottom w:w="95" w:type="dxa"/>
              <w:right w:w="110" w:type="dxa"/>
            </w:tcMar>
            <w:vAlign w:val="center"/>
          </w:tcPr>
          <w:p w14:paraId="50A711A7">
            <w:pPr>
              <w:spacing w:after="0" w:line="252" w:lineRule="auto"/>
              <w:ind w:firstLine="0"/>
              <w:jc w:val="center"/>
              <w:rPr>
                <w:rFonts w:hint="eastAsia" w:ascii="宋体" w:hAnsi="宋体" w:eastAsia="宋体" w:cs="宋体"/>
              </w:rPr>
            </w:pPr>
            <w:r>
              <w:rPr>
                <w:rFonts w:hint="eastAsia" w:ascii="宋体" w:hAnsi="宋体" w:eastAsia="宋体" w:cs="宋体"/>
                <w:b/>
                <w:color w:val="000000"/>
                <w:sz w:val="16"/>
              </w:rPr>
              <w:t>可支持的陈述</w:t>
            </w:r>
          </w:p>
        </w:tc>
      </w:tr>
      <w:tr w14:paraId="0A854114">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72" w:type="dxa"/>
            <w:tcMar>
              <w:top w:w="95" w:type="dxa"/>
              <w:left w:w="110" w:type="dxa"/>
              <w:bottom w:w="95" w:type="dxa"/>
              <w:right w:w="110" w:type="dxa"/>
            </w:tcMar>
            <w:vAlign w:val="center"/>
          </w:tcPr>
          <w:p w14:paraId="35886065">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M2 确定性样例</w:t>
            </w:r>
          </w:p>
        </w:tc>
        <w:tc>
          <w:tcPr>
            <w:tcW w:w="4536" w:type="dxa"/>
            <w:tcMar>
              <w:top w:w="95" w:type="dxa"/>
              <w:left w:w="110" w:type="dxa"/>
              <w:bottom w:w="95" w:type="dxa"/>
              <w:right w:w="110" w:type="dxa"/>
            </w:tcMar>
            <w:vAlign w:val="center"/>
          </w:tcPr>
          <w:p w14:paraId="40720058">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annual-analysis-ffcd6078-a1df-416b-88b8-6774ebe66d42</w:t>
            </w:r>
          </w:p>
        </w:tc>
        <w:tc>
          <w:tcPr>
            <w:tcW w:w="2434" w:type="dxa"/>
            <w:tcMar>
              <w:top w:w="95" w:type="dxa"/>
              <w:left w:w="110" w:type="dxa"/>
              <w:bottom w:w="95" w:type="dxa"/>
              <w:right w:w="110" w:type="dxa"/>
            </w:tcMar>
            <w:vAlign w:val="center"/>
          </w:tcPr>
          <w:p w14:paraId="3853FBC6">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8 条事实、8 项计算、16 条确定性主张通过核验；2 条候选信号</w:t>
            </w:r>
          </w:p>
        </w:tc>
      </w:tr>
      <w:tr w14:paraId="4B4D2EC9">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72" w:type="dxa"/>
            <w:shd w:val="clear" w:color="auto" w:fill="F6F8FA"/>
            <w:tcMar>
              <w:top w:w="95" w:type="dxa"/>
              <w:left w:w="110" w:type="dxa"/>
              <w:bottom w:w="95" w:type="dxa"/>
              <w:right w:w="110" w:type="dxa"/>
            </w:tcMar>
            <w:vAlign w:val="center"/>
          </w:tcPr>
          <w:p w14:paraId="6125BE02">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M3 四规则样例</w:t>
            </w:r>
          </w:p>
        </w:tc>
        <w:tc>
          <w:tcPr>
            <w:tcW w:w="4536" w:type="dxa"/>
            <w:shd w:val="clear" w:color="auto" w:fill="F6F8FA"/>
            <w:tcMar>
              <w:top w:w="95" w:type="dxa"/>
              <w:left w:w="110" w:type="dxa"/>
              <w:bottom w:w="95" w:type="dxa"/>
              <w:right w:w="110" w:type="dxa"/>
            </w:tcMar>
            <w:vAlign w:val="center"/>
          </w:tcPr>
          <w:p w14:paraId="4F359080">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annual-analysis-5e7079fe-9ac9-4e96-85fa-1898f9177d21</w:t>
            </w:r>
          </w:p>
        </w:tc>
        <w:tc>
          <w:tcPr>
            <w:tcW w:w="2434" w:type="dxa"/>
            <w:shd w:val="clear" w:color="auto" w:fill="F6F8FA"/>
            <w:tcMar>
              <w:top w:w="95" w:type="dxa"/>
              <w:left w:w="110" w:type="dxa"/>
              <w:bottom w:w="95" w:type="dxa"/>
              <w:right w:w="110" w:type="dxa"/>
            </w:tcMar>
            <w:vAlign w:val="center"/>
          </w:tcPr>
          <w:p w14:paraId="55DA159F">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18 条直接核验结果；4 条规则可计算、0 分；仅限海天样例</w:t>
            </w:r>
          </w:p>
        </w:tc>
      </w:tr>
      <w:tr w14:paraId="07970AD5">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72" w:type="dxa"/>
            <w:tcMar>
              <w:top w:w="95" w:type="dxa"/>
              <w:left w:w="110" w:type="dxa"/>
              <w:bottom w:w="95" w:type="dxa"/>
              <w:right w:w="110" w:type="dxa"/>
            </w:tcMar>
            <w:vAlign w:val="center"/>
          </w:tcPr>
          <w:p w14:paraId="262F66B1">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AI 在线调查</w:t>
            </w:r>
          </w:p>
        </w:tc>
        <w:tc>
          <w:tcPr>
            <w:tcW w:w="4536" w:type="dxa"/>
            <w:tcMar>
              <w:top w:w="95" w:type="dxa"/>
              <w:left w:w="110" w:type="dxa"/>
              <w:bottom w:w="95" w:type="dxa"/>
              <w:right w:w="110" w:type="dxa"/>
            </w:tcMar>
            <w:vAlign w:val="center"/>
          </w:tcPr>
          <w:p w14:paraId="04945499">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annual-analysis-a32c16a7-00da-48c5-a97d-59ee284904df</w:t>
            </w:r>
          </w:p>
        </w:tc>
        <w:tc>
          <w:tcPr>
            <w:tcW w:w="2434" w:type="dxa"/>
            <w:tcMar>
              <w:top w:w="95" w:type="dxa"/>
              <w:left w:w="110" w:type="dxa"/>
              <w:bottom w:w="95" w:type="dxa"/>
              <w:right w:w="110" w:type="dxa"/>
            </w:tcMar>
            <w:vAlign w:val="center"/>
          </w:tcPr>
          <w:p w14:paraId="30B7F654">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两个候选的未核实解释；不含最终评审</w:t>
            </w:r>
          </w:p>
        </w:tc>
      </w:tr>
      <w:tr w14:paraId="743EBF59">
        <w:tblPrEx>
          <w:tblBorders>
            <w:top w:val="single" w:color="D9DEE5" w:sz="4" w:space="0"/>
            <w:left w:val="single" w:color="D9DEE5" w:sz="4" w:space="0"/>
            <w:bottom w:val="single" w:color="D9DEE5" w:sz="4" w:space="0"/>
            <w:right w:val="single" w:color="D9DEE5" w:sz="4" w:space="0"/>
            <w:insideH w:val="single" w:color="D9DEE5" w:sz="4" w:space="0"/>
            <w:insideV w:val="single" w:color="D9DEE5" w:sz="4" w:space="0"/>
          </w:tblBorders>
          <w:tblCellMar>
            <w:top w:w="0" w:type="dxa"/>
            <w:left w:w="108" w:type="dxa"/>
            <w:bottom w:w="0" w:type="dxa"/>
            <w:right w:w="108" w:type="dxa"/>
          </w:tblCellMar>
        </w:tblPrEx>
        <w:trPr>
          <w:cantSplit/>
          <w:jc w:val="center"/>
        </w:trPr>
        <w:tc>
          <w:tcPr>
            <w:tcW w:w="1872" w:type="dxa"/>
            <w:shd w:val="clear" w:color="auto" w:fill="F6F8FA"/>
            <w:tcMar>
              <w:top w:w="95" w:type="dxa"/>
              <w:left w:w="110" w:type="dxa"/>
              <w:bottom w:w="95" w:type="dxa"/>
              <w:right w:w="110" w:type="dxa"/>
            </w:tcMar>
            <w:vAlign w:val="center"/>
          </w:tcPr>
          <w:p w14:paraId="524E3DBB">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M4 单公司消融</w:t>
            </w:r>
          </w:p>
        </w:tc>
        <w:tc>
          <w:tcPr>
            <w:tcW w:w="4536" w:type="dxa"/>
            <w:shd w:val="clear" w:color="auto" w:fill="F6F8FA"/>
            <w:tcMar>
              <w:top w:w="95" w:type="dxa"/>
              <w:left w:w="110" w:type="dxa"/>
              <w:bottom w:w="95" w:type="dxa"/>
              <w:right w:w="110" w:type="dxa"/>
            </w:tcMar>
            <w:vAlign w:val="center"/>
          </w:tcPr>
          <w:p w14:paraId="7F6E9D80">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verification-ablation-m4-20260928T072029Z-825a8c4b</w:t>
            </w:r>
          </w:p>
        </w:tc>
        <w:tc>
          <w:tcPr>
            <w:tcW w:w="2434" w:type="dxa"/>
            <w:shd w:val="clear" w:color="auto" w:fill="F6F8FA"/>
            <w:tcMar>
              <w:top w:w="95" w:type="dxa"/>
              <w:left w:w="110" w:type="dxa"/>
              <w:bottom w:w="95" w:type="dxa"/>
              <w:right w:w="110" w:type="dxa"/>
            </w:tcMar>
            <w:vAlign w:val="center"/>
          </w:tcPr>
          <w:p w14:paraId="409C881D">
            <w:pPr>
              <w:spacing w:after="0" w:line="259" w:lineRule="auto"/>
              <w:ind w:firstLine="0"/>
              <w:jc w:val="left"/>
              <w:rPr>
                <w:rFonts w:hint="eastAsia" w:ascii="宋体" w:hAnsi="宋体" w:eastAsia="宋体" w:cs="宋体"/>
              </w:rPr>
            </w:pPr>
            <w:r>
              <w:rPr>
                <w:rFonts w:hint="eastAsia" w:ascii="宋体" w:hAnsi="宋体" w:eastAsia="宋体" w:cs="宋体"/>
                <w:b w:val="0"/>
                <w:color w:val="202020"/>
                <w:sz w:val="16"/>
              </w:rPr>
              <w:t>单公司 7 个已知案例的受控核验机制基线</w:t>
            </w:r>
          </w:p>
        </w:tc>
      </w:tr>
    </w:tbl>
    <w:p w14:paraId="21FFCDBE">
      <w:pPr>
        <w:spacing w:before="40" w:after="20"/>
        <w:ind w:firstLine="0"/>
        <w:rPr>
          <w:rFonts w:hint="eastAsia" w:ascii="宋体" w:hAnsi="宋体" w:eastAsia="宋体" w:cs="宋体"/>
        </w:rPr>
      </w:pPr>
    </w:p>
    <w:p w14:paraId="35DB4854">
      <w:pPr>
        <w:pStyle w:val="3"/>
        <w:rPr>
          <w:rFonts w:hint="eastAsia" w:ascii="宋体" w:hAnsi="宋体" w:eastAsia="宋体" w:cs="宋体"/>
        </w:rPr>
      </w:pPr>
      <w:r>
        <w:rPr>
          <w:rFonts w:hint="eastAsia" w:ascii="宋体" w:hAnsi="宋体" w:eastAsia="宋体" w:cs="宋体"/>
        </w:rPr>
        <w:t>附录二 资料依据与参赛要求</w:t>
      </w:r>
    </w:p>
    <w:p w14:paraId="67884E42">
      <w:pPr>
        <w:rPr>
          <w:rFonts w:hint="eastAsia" w:ascii="宋体" w:hAnsi="宋体" w:eastAsia="宋体" w:cs="宋体"/>
        </w:rPr>
      </w:pPr>
      <w:r>
        <w:rPr>
          <w:rFonts w:hint="eastAsia" w:ascii="宋体" w:hAnsi="宋体" w:eastAsia="宋体" w:cs="宋体"/>
        </w:rPr>
        <w:t>竞赛任务、方向二、初赛文件格式、视频时长与大小、报名及作品截止日期、拟定决赛时间，依据北京市教育委员会发布的竞赛通知和中央财经大学竞赛通知页面核对，检索日期为 2026 年 10 月 1 日。最终执行以组委会后续通知和报名平台为准。</w:t>
      </w:r>
    </w:p>
    <w:p w14:paraId="206F9E15">
      <w:pPr>
        <w:pStyle w:val="165"/>
        <w:ind w:firstLine="0"/>
        <w:rPr>
          <w:rFonts w:hint="eastAsia" w:ascii="宋体" w:hAnsi="宋体" w:eastAsia="宋体" w:cs="宋体"/>
        </w:rPr>
      </w:pPr>
      <w:r>
        <w:rPr>
          <w:rFonts w:hint="eastAsia" w:ascii="宋体" w:hAnsi="宋体" w:eastAsia="宋体" w:cs="宋体"/>
        </w:rPr>
        <w:t>北京市教育委员会  https://jw.beijing.gov.cn/gjc/tzgg_15688/202608/t20260827_4839055.html</w:t>
      </w:r>
    </w:p>
    <w:p w14:paraId="3DEE32C4">
      <w:pPr>
        <w:pStyle w:val="165"/>
        <w:ind w:firstLine="0"/>
        <w:rPr>
          <w:rFonts w:hint="eastAsia" w:ascii="宋体" w:hAnsi="宋体" w:eastAsia="宋体" w:cs="宋体"/>
        </w:rPr>
      </w:pPr>
      <w:r>
        <w:rPr>
          <w:rFonts w:hint="eastAsia" w:ascii="宋体" w:hAnsi="宋体" w:eastAsia="宋体" w:cs="宋体"/>
        </w:rPr>
        <w:t>中央财经大学  https://www.cufe.edu.cn/info/1186/27759.htm</w:t>
      </w:r>
    </w:p>
    <w:p w14:paraId="40F64467">
      <w:pPr>
        <w:rPr>
          <w:rFonts w:hint="eastAsia" w:ascii="宋体" w:hAnsi="宋体" w:eastAsia="宋体" w:cs="宋体"/>
        </w:rPr>
      </w:pPr>
      <w:r>
        <w:rPr>
          <w:rFonts w:hint="eastAsia" w:ascii="宋体" w:hAnsi="宋体" w:eastAsia="宋体" w:cs="宋体"/>
        </w:rPr>
        <w:t>项目能力、数据条件和技术边界以仓库中的 README、架构说明、数据政策和工程路线为依据；第三方依赖、版本、来源与许可按 README 登记及前后端锁定文件核对。比赛正式提交的代码、依赖、提示词、模型调用方式、运行说明和展示版本应保持一致。</w:t>
      </w:r>
    </w:p>
    <w:p w14:paraId="4B9E3138">
      <w:pPr>
        <w:rPr>
          <w:rFonts w:hint="eastAsia" w:ascii="宋体" w:hAnsi="宋体" w:eastAsia="宋体" w:cs="宋体"/>
        </w:rPr>
      </w:pPr>
      <w:r>
        <w:rPr>
          <w:rFonts w:hint="eastAsia" w:ascii="宋体" w:hAnsi="宋体" w:eastAsia="宋体" w:cs="宋体"/>
        </w:rPr>
        <w:t>海天味业 2024 年年报由巨潮资讯网公开披露，项目记录的本地文件 SHA256 为 5a97b13534438f5e85249752ef492fbd9e23af73e67845e47bad1ab7d92e20ee。该 PDF 当前用途记录为本地开发，未确认再分发许可。</w:t>
      </w:r>
    </w:p>
    <w:sectPr>
      <w:footerReference r:id="rId7" w:type="default"/>
      <w:pgSz w:w="11906" w:h="16838"/>
      <w:pgMar w:top="1332" w:right="1446" w:bottom="1276" w:left="1446" w:header="595" w:footer="595"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FINTRACE 团队" w:date="2026-10-01T08:48:03Z" w:initials="">
    <w:p w14:paraId="2421DA6B">
      <w:r>
        <w:t>本段结论仅适用于海天味业 2024 年报当前样例；2023 年数据来自该年报的比较列，未独立核对此前披露的 2023 年年报。</w:t>
      </w:r>
    </w:p>
  </w:comment>
  <w:comment w:id="1" w:author="FINTRACE 团队" w:date="2026-10-01T08:48:03Z" w:initials="">
    <w:p w14:paraId="299C2F6C">
      <w:r>
        <w:t>指标变化只构成进一步核查线索；其业务原因尚未由当前证据确认。</w:t>
      </w:r>
    </w:p>
  </w:comment>
  <w:comment w:id="2" w:author="FINTRACE 团队" w:date="2026-10-01T08:48:03Z" w:initials="">
    <w:p w14:paraId="2E1FD8E6">
      <w:r>
        <w:t>这是单公司、七个已知案例的核验机制消融基线，不能作为财务舞弊识别准确率。未注入错误样例的原文参考金额尚待人工复核。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421DA6B" w15:done="0"/>
  <w15:commentEx w15:paraId="299C2F6C" w15:done="0"/>
  <w15:commentEx w15:paraId="2E1FD8E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B5D5C">
    <w:pPr>
      <w:pStyle w:val="24"/>
      <w:spacing w:before="0" w:after="0"/>
      <w:ind w:firstLine="0"/>
      <w:jc w:val="center"/>
    </w:pPr>
    <w:r>
      <w:rPr>
        <w:rFonts w:ascii="宋体" w:hAnsi="宋体" w:eastAsia="宋体" w:cs="宋体"/>
        <w:b w:val="0"/>
        <w:color w:val="6B7280"/>
        <w:sz w:val="17"/>
      </w:rPr>
      <w:t xml:space="preserve">FINTRACE  ·  项目计划书  ·  </w:t>
    </w:r>
    <w:r>
      <w:fldChar w:fldCharType="begin"/>
    </w:r>
    <w:r>
      <w:instrText xml:space="preserve">PAGE</w:instrText>
    </w:r>
    <w:r>
      <w:fldChar w:fldCharType="separate"/>
    </w:r>
    <w:r>
      <w:rPr>
        <w:rFonts w:ascii="Arial" w:hAnsi="Arial"/>
        <w:sz w:val="17"/>
      </w:rPr>
      <w:t>1</w:t>
    </w:r>
    <w:r>
      <w:rPr>
        <w:rFonts w:ascii="Arial" w:hAnsi="Arial"/>
        <w:sz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INTRACE 团队">
    <w15:presenceInfo w15:providerId="None" w15:userId="FINTRACE 团队"/>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BF6A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93" w:lineRule="auto"/>
      <w:ind w:firstLine="420"/>
      <w:jc w:val="both"/>
    </w:pPr>
    <w:rPr>
      <w:rFonts w:ascii="宋体" w:hAnsi="宋体" w:eastAsia="宋体" w:cs="宋体"/>
      <w:color w:val="202020"/>
      <w:sz w:val="21"/>
      <w:szCs w:val="22"/>
      <w:lang w:val="en-US" w:eastAsia="en-US" w:bidi="ar-SA"/>
    </w:rPr>
  </w:style>
  <w:style w:type="paragraph" w:styleId="3">
    <w:name w:val="heading 1"/>
    <w:basedOn w:val="1"/>
    <w:next w:val="1"/>
    <w:link w:val="138"/>
    <w:qFormat/>
    <w:uiPriority w:val="9"/>
    <w:pPr>
      <w:keepNext/>
      <w:keepLines/>
      <w:spacing w:before="220" w:after="110" w:line="271" w:lineRule="auto"/>
      <w:ind w:firstLine="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140" w:after="60" w:line="271" w:lineRule="auto"/>
      <w:ind w:firstLine="0"/>
      <w:outlineLvl w:val="1"/>
    </w:pPr>
    <w:rPr>
      <w:rFonts w:asciiTheme="majorHAnsi" w:hAnsiTheme="majorHAnsi" w:eastAsiaTheme="majorEastAsia" w:cstheme="majorBidi"/>
      <w:b/>
      <w:bCs/>
      <w:color w:val="000000"/>
      <w:sz w:val="23"/>
      <w:szCs w:val="26"/>
    </w:rPr>
  </w:style>
  <w:style w:type="paragraph" w:styleId="5">
    <w:name w:val="heading 3"/>
    <w:basedOn w:val="1"/>
    <w:next w:val="1"/>
    <w:link w:val="140"/>
    <w:unhideWhenUsed/>
    <w:qFormat/>
    <w:uiPriority w:val="9"/>
    <w:pPr>
      <w:keepNext/>
      <w:keepLines/>
      <w:spacing w:before="100" w:after="40" w:line="271" w:lineRule="auto"/>
      <w:ind w:firstLine="0"/>
      <w:outlineLvl w:val="2"/>
    </w:pPr>
    <w:rPr>
      <w:rFonts w:asciiTheme="majorHAnsi" w:hAnsiTheme="majorHAnsi" w:eastAsiaTheme="majorEastAsia" w:cstheme="majorBidi"/>
      <w:b/>
      <w:bCs/>
      <w:color w:val="000000"/>
      <w:sz w:val="21"/>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pPr>
      <w:keepNext/>
      <w:spacing w:before="0" w:after="240" w:line="271" w:lineRule="auto"/>
      <w:ind w:firstLine="0"/>
    </w:pPr>
    <w:rPr>
      <w:rFonts w:asciiTheme="majorHAnsi" w:hAnsiTheme="majorHAnsi" w:eastAsiaTheme="majorEastAsia" w:cstheme="majorBidi"/>
      <w:i/>
      <w:iCs/>
      <w:color w:val="000000"/>
      <w:spacing w:val="15"/>
      <w:sz w:val="25"/>
      <w:szCs w:val="24"/>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keepNext/>
      <w:spacing w:before="40" w:after="200" w:line="271" w:lineRule="auto"/>
      <w:ind w:firstLine="0"/>
      <w:contextualSpacing/>
    </w:pPr>
    <w:rPr>
      <w:rFonts w:asciiTheme="majorHAnsi" w:hAnsiTheme="majorHAnsi" w:eastAsiaTheme="majorEastAsia" w:cstheme="majorBidi"/>
      <w:b/>
      <w:color w:val="000000"/>
      <w:spacing w:val="5"/>
      <w:kern w:val="28"/>
      <w:sz w:val="4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Proposal List"/>
    <w:uiPriority w:val="0"/>
    <w:pPr>
      <w:keepLines/>
      <w:spacing w:after="60" w:line="281" w:lineRule="auto"/>
      <w:ind w:left="369" w:hanging="272"/>
    </w:pPr>
    <w:rPr>
      <w:rFonts w:ascii="宋体" w:hAnsi="宋体" w:eastAsia="宋体" w:cs="宋体"/>
      <w:color w:val="202020"/>
      <w:sz w:val="21"/>
      <w:szCs w:val="22"/>
      <w:lang w:val="en-US" w:eastAsia="en-US" w:bidi="ar-SA"/>
    </w:rPr>
  </w:style>
  <w:style w:type="paragraph" w:customStyle="1" w:styleId="165">
    <w:name w:val="Proposal Small"/>
    <w:uiPriority w:val="0"/>
    <w:pPr>
      <w:spacing w:after="60" w:line="269" w:lineRule="auto"/>
      <w:ind w:firstLine="0"/>
    </w:pPr>
    <w:rPr>
      <w:rFonts w:ascii="宋体" w:hAnsi="宋体" w:eastAsia="宋体" w:cs="宋体"/>
      <w:color w:val="3C4650"/>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9121</Words>
  <Characters>10283</Characters>
  <Lines>0</Lines>
  <Paragraphs>0</Paragraphs>
  <TotalTime>31</TotalTime>
  <ScaleCrop>false</ScaleCrop>
  <LinksUpToDate>false</LinksUpToDate>
  <CharactersWithSpaces>10744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FINTRACE</dc:creator>
  <dc:description>generated by python-docx</dc:description>
  <cp:keywords>FINTRACE,上市公司财务报告分析,证据核验</cp:keywords>
  <cp:lastModifiedBy>holiday</cp:lastModifiedBy>
  <dcterms:modified xsi:type="dcterms:W3CDTF">2026-10-02T03:25:53Z</dcterms:modified>
  <dc:subject>2026年北京市大学生金融人工智能竞赛选题二</dc:subject>
  <dc:title>多智能体协同财务异常识别与舞弊风险线索核验项目计划书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eyJoZGlkIjoiYzRlOGRiMzQyNTE2NGYyNmY3YWZhZDU5OTFkNjM0ZjIiLCJ1c2VySWQiOiI4NDgyMTg5MDYifQ==</vt:lpwstr>
  </property>
  <property fmtid="{D5CDD505-2E9C-101B-9397-08002B2CF9AE}" pid="3" name="KSOProductBuildVer">
    <vt:lpwstr>2052-12.1.0.28505</vt:lpwstr>
  </property>
  <property fmtid="{D5CDD505-2E9C-101B-9397-08002B2CF9AE}" pid="4" name="ICV">
    <vt:lpwstr>AA71301BE9DC4A7E93E4623FBABEA2CD_12</vt:lpwstr>
  </property>
</Properties>
</file>